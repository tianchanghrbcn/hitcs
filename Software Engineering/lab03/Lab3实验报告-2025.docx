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0EB6309" w14:textId="77777777" w:rsidR="00CD1928" w:rsidRPr="000F6CAD" w:rsidRDefault="00CD1928">
      <w:pPr>
        <w:jc w:val="center"/>
        <w:rPr>
          <w:rFonts w:eastAsia="KaiTi_GB2312"/>
          <w:b/>
          <w:sz w:val="36"/>
          <w:szCs w:val="36"/>
        </w:rPr>
      </w:pPr>
    </w:p>
    <w:p w14:paraId="21431D39" w14:textId="77777777" w:rsidR="00CD1928" w:rsidRPr="000F6CAD" w:rsidRDefault="00CD1928">
      <w:pPr>
        <w:jc w:val="center"/>
        <w:rPr>
          <w:rFonts w:eastAsia="KaiTi_GB2312"/>
          <w:b/>
          <w:sz w:val="36"/>
          <w:szCs w:val="36"/>
        </w:rPr>
      </w:pPr>
    </w:p>
    <w:p w14:paraId="26C4DC17" w14:textId="7EED9888" w:rsidR="003279D7" w:rsidRDefault="009E2BF2" w:rsidP="003279D7">
      <w:pPr>
        <w:jc w:val="center"/>
      </w:pPr>
      <w:r w:rsidRPr="00AC441C">
        <w:rPr>
          <w:noProof/>
        </w:rPr>
        <w:drawing>
          <wp:inline distT="0" distB="0" distL="0" distR="0" wp14:anchorId="00D86E2E" wp14:editId="507DA346">
            <wp:extent cx="4392295" cy="1178560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23A9" w14:textId="77777777" w:rsidR="003279D7" w:rsidRDefault="003279D7" w:rsidP="003279D7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 w:rsidR="002B7104"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43310B45" w14:textId="77777777" w:rsidR="003279D7" w:rsidRDefault="003279D7" w:rsidP="003279D7">
      <w:pPr>
        <w:jc w:val="center"/>
      </w:pPr>
    </w:p>
    <w:p w14:paraId="4B8A4017" w14:textId="77777777" w:rsidR="003279D7" w:rsidRDefault="003279D7" w:rsidP="003279D7">
      <w:pPr>
        <w:jc w:val="center"/>
      </w:pPr>
    </w:p>
    <w:p w14:paraId="11C98D06" w14:textId="77777777" w:rsidR="003279D7" w:rsidRDefault="003279D7" w:rsidP="003279D7">
      <w:pPr>
        <w:jc w:val="center"/>
      </w:pPr>
      <w:r>
        <w:rPr>
          <w:rFonts w:hint="eastAsia"/>
          <w:b/>
          <w:sz w:val="56"/>
          <w:szCs w:val="56"/>
        </w:rPr>
        <w:t>实验报告</w:t>
      </w:r>
    </w:p>
    <w:p w14:paraId="7C33CA69" w14:textId="77777777" w:rsidR="003279D7" w:rsidRDefault="003279D7" w:rsidP="003279D7">
      <w:pPr>
        <w:jc w:val="center"/>
      </w:pPr>
    </w:p>
    <w:p w14:paraId="69E916ED" w14:textId="77777777" w:rsidR="00CD1928" w:rsidRPr="000F6CAD" w:rsidRDefault="003279D7" w:rsidP="003279D7">
      <w:pPr>
        <w:jc w:val="center"/>
      </w:pPr>
      <w:r>
        <w:rPr>
          <w:b/>
          <w:sz w:val="56"/>
          <w:szCs w:val="56"/>
        </w:rPr>
        <w:t xml:space="preserve">Lab3 </w:t>
      </w:r>
      <w:r>
        <w:rPr>
          <w:rFonts w:hint="eastAsia"/>
          <w:b/>
          <w:sz w:val="56"/>
          <w:szCs w:val="56"/>
        </w:rPr>
        <w:t>代码评审与单元测试</w:t>
      </w:r>
      <w:r>
        <w:rPr>
          <w:b/>
          <w:sz w:val="56"/>
          <w:szCs w:val="56"/>
        </w:rPr>
        <w:br/>
      </w:r>
    </w:p>
    <w:p w14:paraId="2E217ACF" w14:textId="77777777" w:rsidR="00CD1928" w:rsidRPr="000F6CAD" w:rsidRDefault="00CD1928"/>
    <w:p w14:paraId="55712293" w14:textId="77777777" w:rsidR="00CD1928" w:rsidRPr="000F6CAD" w:rsidRDefault="00CD1928"/>
    <w:p w14:paraId="70485743" w14:textId="77777777" w:rsidR="00CD1928" w:rsidRPr="000F6CAD" w:rsidRDefault="00CD1928"/>
    <w:p w14:paraId="22489AD4" w14:textId="77777777" w:rsidR="00491356" w:rsidRPr="000F6CAD" w:rsidRDefault="00491356"/>
    <w:p w14:paraId="566889A9" w14:textId="77777777" w:rsidR="00491356" w:rsidRPr="000F6CAD" w:rsidRDefault="00491356"/>
    <w:p w14:paraId="0375FFA6" w14:textId="77777777" w:rsidR="00CD1928" w:rsidRDefault="00CD1928"/>
    <w:p w14:paraId="73A53964" w14:textId="77777777" w:rsidR="007F31F0" w:rsidRDefault="007F31F0"/>
    <w:p w14:paraId="1C9653AB" w14:textId="77777777" w:rsidR="007F31F0" w:rsidRDefault="007F31F0"/>
    <w:p w14:paraId="01FDD947" w14:textId="77777777" w:rsidR="007F31F0" w:rsidRDefault="007F31F0"/>
    <w:p w14:paraId="47FABC05" w14:textId="77777777" w:rsidR="007F31F0" w:rsidRDefault="007F31F0"/>
    <w:p w14:paraId="5805E6BD" w14:textId="77777777" w:rsidR="007F31F0" w:rsidRDefault="007F31F0"/>
    <w:p w14:paraId="2ACCA6FB" w14:textId="77777777" w:rsidR="007F31F0" w:rsidRPr="000F6CAD" w:rsidRDefault="007F31F0"/>
    <w:p w14:paraId="60DD4251" w14:textId="77777777" w:rsidR="00CD1928" w:rsidRPr="000F6CAD" w:rsidRDefault="00CD1928"/>
    <w:p w14:paraId="2346146A" w14:textId="77777777" w:rsidR="00CD1928" w:rsidRPr="000F6CAD" w:rsidRDefault="00CD1928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1595"/>
        <w:gridCol w:w="4387"/>
      </w:tblGrid>
      <w:tr w:rsidR="00491356" w:rsidRPr="000F6CAD" w14:paraId="0FD6CBC2" w14:textId="77777777" w:rsidTr="00491356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9EB11" w14:textId="77777777" w:rsidR="00491356" w:rsidRPr="000F6CAD" w:rsidRDefault="00491356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 w:rsidRPr="000F6CAD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BCCBC" w14:textId="77777777" w:rsidR="00491356" w:rsidRPr="000F6CAD" w:rsidRDefault="00491356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 w:rsidRPr="000F6CAD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FBA0ECE" w14:textId="77777777" w:rsidR="00491356" w:rsidRPr="000F6CAD" w:rsidRDefault="00491356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 w:rsidRPr="000F6CAD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0F6CAD" w14:paraId="5D79D58B" w14:textId="77777777" w:rsidTr="00491356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37990" w14:textId="1195CEDF" w:rsidR="00491356" w:rsidRPr="000F6CAD" w:rsidRDefault="00F368E0" w:rsidP="00F368E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常添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B69F9" w14:textId="077B45C8" w:rsidR="00491356" w:rsidRPr="000F6CAD" w:rsidRDefault="00F368E0" w:rsidP="00F368E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2022111699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ACD3512" w14:textId="288039F6" w:rsidR="00491356" w:rsidRPr="000F6CAD" w:rsidRDefault="00F368E0" w:rsidP="00F368E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13936408592@163.com</w:t>
            </w:r>
          </w:p>
        </w:tc>
      </w:tr>
    </w:tbl>
    <w:p w14:paraId="3982B51C" w14:textId="77777777" w:rsidR="00CD1928" w:rsidRPr="000F6CAD" w:rsidRDefault="00CD1928">
      <w:pPr>
        <w:sectPr w:rsidR="00CD1928" w:rsidRPr="000F6CAD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666AD09B" w14:textId="77777777" w:rsidR="00CD1928" w:rsidRPr="000F6CAD" w:rsidRDefault="00CD1928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 w:rsidRPr="000F6CAD">
        <w:rPr>
          <w:rFonts w:eastAsia="SimHei"/>
          <w:b/>
          <w:sz w:val="28"/>
          <w:szCs w:val="28"/>
        </w:rPr>
        <w:lastRenderedPageBreak/>
        <w:t>目</w:t>
      </w:r>
      <w:r w:rsidRPr="000F6CAD">
        <w:rPr>
          <w:rFonts w:eastAsia="SimHei"/>
          <w:b/>
          <w:sz w:val="28"/>
          <w:szCs w:val="28"/>
        </w:rPr>
        <w:t xml:space="preserve">  </w:t>
      </w:r>
      <w:r w:rsidRPr="000F6CAD">
        <w:rPr>
          <w:rFonts w:eastAsia="SimHei"/>
          <w:b/>
          <w:sz w:val="28"/>
          <w:szCs w:val="28"/>
        </w:rPr>
        <w:t>录</w:t>
      </w:r>
      <w:bookmarkEnd w:id="0"/>
    </w:p>
    <w:p w14:paraId="472161AE" w14:textId="182E2472" w:rsidR="00356649" w:rsidRDefault="00CD1928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r w:rsidRPr="000F6CAD">
        <w:rPr>
          <w:color w:val="FF0000"/>
        </w:rPr>
        <w:fldChar w:fldCharType="begin"/>
      </w:r>
      <w:r w:rsidRPr="000F6CAD">
        <w:rPr>
          <w:color w:val="FF0000"/>
        </w:rPr>
        <w:instrText xml:space="preserve"> TOC \o "1-4" \h \z \u </w:instrText>
      </w:r>
      <w:r w:rsidRPr="000F6CAD">
        <w:rPr>
          <w:color w:val="FF0000"/>
        </w:rPr>
        <w:fldChar w:fldCharType="separate"/>
      </w:r>
      <w:hyperlink w:anchor="_Toc200271927" w:history="1">
        <w:r w:rsidR="00356649" w:rsidRPr="00910951">
          <w:rPr>
            <w:rStyle w:val="a4"/>
            <w:noProof/>
          </w:rPr>
          <w:t>1</w:t>
        </w:r>
        <w:r w:rsidR="00356649"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="00356649" w:rsidRPr="00910951">
          <w:rPr>
            <w:rStyle w:val="a4"/>
            <w:noProof/>
          </w:rPr>
          <w:t>实验要求</w:t>
        </w:r>
        <w:r w:rsidR="00356649">
          <w:rPr>
            <w:noProof/>
            <w:webHidden/>
          </w:rPr>
          <w:tab/>
        </w:r>
        <w:r w:rsidR="00356649">
          <w:rPr>
            <w:noProof/>
            <w:webHidden/>
          </w:rPr>
          <w:fldChar w:fldCharType="begin"/>
        </w:r>
        <w:r w:rsidR="00356649">
          <w:rPr>
            <w:noProof/>
            <w:webHidden/>
          </w:rPr>
          <w:instrText xml:space="preserve"> PAGEREF _Toc200271927 \h </w:instrText>
        </w:r>
        <w:r w:rsidR="00356649">
          <w:rPr>
            <w:noProof/>
            <w:webHidden/>
          </w:rPr>
        </w:r>
        <w:r w:rsidR="00356649">
          <w:rPr>
            <w:noProof/>
            <w:webHidden/>
          </w:rPr>
          <w:fldChar w:fldCharType="separate"/>
        </w:r>
        <w:r w:rsidR="00356649">
          <w:rPr>
            <w:noProof/>
            <w:webHidden/>
          </w:rPr>
          <w:t>1</w:t>
        </w:r>
        <w:r w:rsidR="00356649">
          <w:rPr>
            <w:noProof/>
            <w:webHidden/>
          </w:rPr>
          <w:fldChar w:fldCharType="end"/>
        </w:r>
      </w:hyperlink>
    </w:p>
    <w:p w14:paraId="66AD3AE8" w14:textId="4A875C9A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28" w:history="1">
        <w:r w:rsidRPr="00910951">
          <w:rPr>
            <w:rStyle w:val="a4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在</w:t>
        </w:r>
        <w:r w:rsidRPr="00910951">
          <w:rPr>
            <w:rStyle w:val="a4"/>
            <w:noProof/>
          </w:rPr>
          <w:t>IDE</w:t>
        </w:r>
        <w:r w:rsidRPr="00910951">
          <w:rPr>
            <w:rStyle w:val="a4"/>
            <w:noProof/>
          </w:rPr>
          <w:t>中配置代码审查与分析工具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EB9C94C" w14:textId="64347EB5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29" w:history="1">
        <w:r w:rsidRPr="00910951">
          <w:rPr>
            <w:rStyle w:val="a4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Flake8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86C3B7B" w14:textId="58EFEF79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0" w:history="1">
        <w:r w:rsidRPr="00910951">
          <w:rPr>
            <w:rStyle w:val="a4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Bandit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32B37A" w14:textId="5B66CD08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1" w:history="1">
        <w:r w:rsidRPr="00910951">
          <w:rPr>
            <w:rStyle w:val="a4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Converge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31C2855" w14:textId="25D30BBE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2" w:history="1">
        <w:r w:rsidRPr="00910951">
          <w:rPr>
            <w:rStyle w:val="a4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A443CFE" w14:textId="5171A57E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3" w:history="1">
        <w:r w:rsidRPr="00910951">
          <w:rPr>
            <w:rStyle w:val="a4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Flake8</w:t>
        </w:r>
        <w:r w:rsidRPr="00910951">
          <w:rPr>
            <w:rStyle w:val="a4"/>
            <w:noProof/>
          </w:rPr>
          <w:t>所发现的代码问题清单及原因分析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E49658" w14:textId="1FEBCF89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4" w:history="1">
        <w:r w:rsidRPr="00910951">
          <w:rPr>
            <w:rStyle w:val="a4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Bandit</w:t>
        </w:r>
        <w:r w:rsidRPr="00910951">
          <w:rPr>
            <w:rStyle w:val="a4"/>
            <w:noProof/>
          </w:rPr>
          <w:t>所发现的代码问题清单及原因分析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687F0A" w14:textId="01DCCAC8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5" w:history="1">
        <w:r w:rsidRPr="00910951">
          <w:rPr>
            <w:rStyle w:val="a4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针对</w:t>
        </w:r>
        <w:r w:rsidRPr="00910951">
          <w:rPr>
            <w:rStyle w:val="a4"/>
            <w:noProof/>
          </w:rPr>
          <w:t>Lab1</w:t>
        </w:r>
        <w:r w:rsidRPr="00910951">
          <w:rPr>
            <w:rStyle w:val="a4"/>
            <w:noProof/>
          </w:rPr>
          <w:t>的黑盒测试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DE9101" w14:textId="7C5D829C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6" w:history="1">
        <w:r w:rsidRPr="00910951">
          <w:rPr>
            <w:rStyle w:val="a4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所选的被测函数及其需求规约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6D9C31" w14:textId="08864682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7" w:history="1">
        <w:r w:rsidRPr="00910951">
          <w:rPr>
            <w:rStyle w:val="a4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等价类划分结果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0DF2EC" w14:textId="4C98F69A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8" w:history="1">
        <w:r w:rsidRPr="00910951">
          <w:rPr>
            <w:rStyle w:val="a4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测试用例设计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2D0986" w14:textId="68428E02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9" w:history="1">
        <w:r w:rsidRPr="00910951">
          <w:rPr>
            <w:rStyle w:val="a4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 w:rsidRPr="00910951">
          <w:rPr>
            <w:rStyle w:val="a4"/>
            <w:noProof/>
          </w:rPr>
          <w:t>单元测试代码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D31F96" w14:textId="570BD129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0" w:history="1">
        <w:r w:rsidRPr="00910951">
          <w:rPr>
            <w:rStyle w:val="a4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 w:rsidRPr="00910951">
          <w:rPr>
            <w:rStyle w:val="a4"/>
            <w:noProof/>
          </w:rPr>
          <w:t>单元测试结果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6FA964" w14:textId="45DE1FDF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1" w:history="1">
        <w:r w:rsidRPr="00910951">
          <w:rPr>
            <w:rStyle w:val="a4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未通过测试的原因分析及代码修改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C22A61" w14:textId="515513C4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2" w:history="1">
        <w:r w:rsidRPr="00910951">
          <w:rPr>
            <w:rStyle w:val="a4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Git</w:t>
        </w:r>
        <w:r w:rsidRPr="00910951">
          <w:rPr>
            <w:rStyle w:val="a4"/>
            <w:noProof/>
          </w:rPr>
          <w:t>操作记录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E0CF44" w14:textId="14F61FF3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3" w:history="1">
        <w:r w:rsidRPr="00910951">
          <w:rPr>
            <w:rStyle w:val="a4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针对</w:t>
        </w:r>
        <w:r w:rsidRPr="00910951">
          <w:rPr>
            <w:rStyle w:val="a4"/>
            <w:noProof/>
          </w:rPr>
          <w:t>Lab1</w:t>
        </w:r>
        <w:r w:rsidRPr="00910951">
          <w:rPr>
            <w:rStyle w:val="a4"/>
            <w:noProof/>
          </w:rPr>
          <w:t>的白盒测试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7C1946" w14:textId="10A766D7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4" w:history="1">
        <w:r w:rsidRPr="00910951">
          <w:rPr>
            <w:rStyle w:val="a4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所选的被测函数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E28DC3" w14:textId="6BFEF92C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5" w:history="1">
        <w:r w:rsidRPr="00910951">
          <w:rPr>
            <w:rStyle w:val="a4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程序流程图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654B14" w14:textId="2A1F03D8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6" w:history="1">
        <w:r w:rsidRPr="00910951">
          <w:rPr>
            <w:rStyle w:val="a4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控制流图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FE24EB" w14:textId="64F080AC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7" w:history="1">
        <w:r w:rsidRPr="00910951">
          <w:rPr>
            <w:rStyle w:val="a4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圈复杂度计算与基本路径识别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DB1F5D" w14:textId="0577BED6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8" w:history="1">
        <w:r w:rsidRPr="00910951">
          <w:rPr>
            <w:rStyle w:val="a4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测试用例设计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4F2460" w14:textId="14D26A28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9" w:history="1">
        <w:r w:rsidRPr="00910951">
          <w:rPr>
            <w:rStyle w:val="a4"/>
            <w:noProof/>
          </w:rPr>
          <w:t>6.6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 w:rsidRPr="00910951">
          <w:rPr>
            <w:rStyle w:val="a4"/>
            <w:noProof/>
          </w:rPr>
          <w:t>测试代码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335ECC" w14:textId="7E8744B9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0" w:history="1">
        <w:r w:rsidRPr="00910951">
          <w:rPr>
            <w:rStyle w:val="a4"/>
            <w:noProof/>
          </w:rPr>
          <w:t>6.7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 w:rsidRPr="00910951">
          <w:rPr>
            <w:rStyle w:val="a4"/>
            <w:noProof/>
          </w:rPr>
          <w:t>单元测试结果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C8B5D7" w14:textId="75532C10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1" w:history="1">
        <w:r w:rsidRPr="00910951">
          <w:rPr>
            <w:rStyle w:val="a4"/>
            <w:noProof/>
          </w:rPr>
          <w:t>6.8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代码覆盖度分析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F4CB27" w14:textId="0F824896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2" w:history="1">
        <w:r w:rsidRPr="00910951">
          <w:rPr>
            <w:rStyle w:val="a4"/>
            <w:noProof/>
          </w:rPr>
          <w:t>6.9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未通过测试的原因分析及代码修改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226D09" w14:textId="423F921B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3" w:history="1">
        <w:r w:rsidRPr="00910951">
          <w:rPr>
            <w:rStyle w:val="a4"/>
            <w:noProof/>
          </w:rPr>
          <w:t>6.10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Git</w:t>
        </w:r>
        <w:r w:rsidRPr="00910951">
          <w:rPr>
            <w:rStyle w:val="a4"/>
            <w:noProof/>
          </w:rPr>
          <w:t>操作记录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BDD242" w14:textId="5153F7FD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4" w:history="1">
        <w:r w:rsidRPr="00910951">
          <w:rPr>
            <w:rStyle w:val="a4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计划与实际进度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37D53D" w14:textId="258F8C0A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5" w:history="1">
        <w:r w:rsidRPr="00910951">
          <w:rPr>
            <w:rStyle w:val="a4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83EC3E" w14:textId="66FC65E4" w:rsidR="00CD1928" w:rsidRPr="000F6CAD" w:rsidRDefault="00CD1928">
      <w:pPr>
        <w:rPr>
          <w:color w:val="FF0000"/>
        </w:rPr>
      </w:pPr>
      <w:r w:rsidRPr="000F6CAD">
        <w:rPr>
          <w:color w:val="FF0000"/>
        </w:rPr>
        <w:fldChar w:fldCharType="end"/>
      </w:r>
    </w:p>
    <w:p w14:paraId="080AE610" w14:textId="77777777" w:rsidR="00CD1928" w:rsidRPr="000F6CAD" w:rsidRDefault="00CD1928">
      <w:pPr>
        <w:rPr>
          <w:color w:val="FF0000"/>
        </w:rPr>
      </w:pPr>
      <w:r w:rsidRPr="000F6CAD">
        <w:rPr>
          <w:color w:val="FF0000"/>
          <w:highlight w:val="yellow"/>
        </w:rPr>
        <w:t>[</w:t>
      </w:r>
      <w:r w:rsidRPr="000F6CAD">
        <w:rPr>
          <w:color w:val="FF0000"/>
          <w:highlight w:val="yellow"/>
        </w:rPr>
        <w:t>文档全部完成之后，请更新上述区域</w:t>
      </w:r>
      <w:r w:rsidRPr="000F6CAD">
        <w:rPr>
          <w:color w:val="FF0000"/>
          <w:highlight w:val="yellow"/>
        </w:rPr>
        <w:t>]</w:t>
      </w:r>
    </w:p>
    <w:p w14:paraId="252897A1" w14:textId="77777777" w:rsidR="00CD1928" w:rsidRPr="000F6CAD" w:rsidRDefault="00CD1928"/>
    <w:p w14:paraId="214DCE96" w14:textId="77777777" w:rsidR="00CD1928" w:rsidRPr="000F6CAD" w:rsidRDefault="00CD1928">
      <w:pPr>
        <w:sectPr w:rsidR="00CD1928" w:rsidRPr="000F6CAD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0FB14D4" w14:textId="77777777" w:rsidR="00AB66D5" w:rsidRDefault="00AB66D5" w:rsidP="00AB66D5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1" w:name="_Toc387749641"/>
      <w:bookmarkStart w:id="2" w:name="_Toc387752290"/>
      <w:bookmarkStart w:id="3" w:name="_Toc200271927"/>
      <w:bookmarkStart w:id="4" w:name="_Toc258511502"/>
      <w:r>
        <w:rPr>
          <w:rFonts w:hint="eastAsia"/>
          <w:sz w:val="32"/>
          <w:szCs w:val="32"/>
          <w:lang w:eastAsia="zh-CN"/>
        </w:rPr>
        <w:lastRenderedPageBreak/>
        <w:t>实验要求</w:t>
      </w:r>
      <w:bookmarkEnd w:id="1"/>
      <w:bookmarkEnd w:id="2"/>
      <w:bookmarkEnd w:id="3"/>
    </w:p>
    <w:p w14:paraId="2C5DABB7" w14:textId="788CD034" w:rsidR="00C80A0C" w:rsidRDefault="00C80A0C" w:rsidP="0020620E">
      <w:pPr>
        <w:ind w:leftChars="200" w:left="420"/>
      </w:pPr>
      <w:r>
        <w:rPr>
          <w:rFonts w:hint="eastAsia"/>
        </w:rPr>
        <w:t>针对</w:t>
      </w:r>
      <w:r>
        <w:t>Lab1</w:t>
      </w:r>
      <w:r>
        <w:rPr>
          <w:rFonts w:hint="eastAsia"/>
        </w:rPr>
        <w:t>所完成的代码，进行代码评审</w:t>
      </w:r>
      <w:r>
        <w:t>(</w:t>
      </w:r>
      <w:r>
        <w:rPr>
          <w:rFonts w:hint="eastAsia"/>
        </w:rPr>
        <w:t>走查</w:t>
      </w:r>
      <w:r>
        <w:t xml:space="preserve">) </w:t>
      </w:r>
      <w:r>
        <w:rPr>
          <w:rFonts w:hint="eastAsia"/>
        </w:rPr>
        <w:t>，从代码规范性和正确性角度对代码进行评价；</w:t>
      </w:r>
    </w:p>
    <w:p w14:paraId="20914F71" w14:textId="77777777" w:rsidR="00C80A0C" w:rsidRDefault="00C80A0C" w:rsidP="00C80A0C">
      <w:pPr>
        <w:ind w:leftChars="200" w:left="420"/>
      </w:pPr>
      <w:r>
        <w:t xml:space="preserve">▪ </w:t>
      </w:r>
      <w:r>
        <w:rPr>
          <w:rFonts w:hint="eastAsia"/>
        </w:rPr>
        <w:t>使用以下两个工具完成实验：</w:t>
      </w:r>
    </w:p>
    <w:p w14:paraId="01A1723A" w14:textId="540E4F8B" w:rsidR="00C80A0C" w:rsidRDefault="00C80A0C" w:rsidP="00C80A0C">
      <w:pPr>
        <w:ind w:leftChars="200" w:left="420"/>
      </w:pPr>
      <w:r>
        <w:rPr>
          <w:rFonts w:hint="eastAsia"/>
        </w:rPr>
        <w:t>–</w:t>
      </w:r>
      <w:r>
        <w:t xml:space="preserve"> </w:t>
      </w:r>
      <w:r w:rsidR="002F2411">
        <w:rPr>
          <w:rFonts w:hint="eastAsia"/>
        </w:rPr>
        <w:t>Flake8</w:t>
      </w:r>
    </w:p>
    <w:p w14:paraId="29A7DC2F" w14:textId="1FEF6EEC" w:rsidR="00C80A0C" w:rsidRDefault="00C80A0C" w:rsidP="00C80A0C">
      <w:pPr>
        <w:ind w:leftChars="200" w:left="420"/>
        <w:rPr>
          <w:rFonts w:hint="eastAsia"/>
        </w:rPr>
      </w:pPr>
      <w:r>
        <w:rPr>
          <w:rFonts w:hint="eastAsia"/>
        </w:rPr>
        <w:t>–</w:t>
      </w:r>
      <w:r>
        <w:t xml:space="preserve"> </w:t>
      </w:r>
      <w:r w:rsidR="006C4521">
        <w:rPr>
          <w:rFonts w:hint="eastAsia"/>
        </w:rPr>
        <w:t>Bandit</w:t>
      </w:r>
    </w:p>
    <w:p w14:paraId="359574FC" w14:textId="77777777" w:rsidR="006C4521" w:rsidRPr="006C4521" w:rsidRDefault="006C4521" w:rsidP="006C4521">
      <w:pPr>
        <w:ind w:leftChars="200" w:left="420"/>
      </w:pPr>
      <w:r w:rsidRPr="006C4521">
        <w:rPr>
          <w:rFonts w:hint="eastAsia"/>
        </w:rPr>
        <w:t>针对</w:t>
      </w:r>
      <w:r w:rsidRPr="006C4521">
        <w:t>Lab1</w:t>
      </w:r>
      <w:r w:rsidRPr="006C4521">
        <w:rPr>
          <w:rFonts w:hint="eastAsia"/>
        </w:rPr>
        <w:t>完成的程序，设计黑盒测试用例和白盒测试用例。</w:t>
      </w:r>
      <w:r w:rsidRPr="006C4521">
        <w:rPr>
          <w:rFonts w:hint="eastAsia"/>
        </w:rPr>
        <w:t xml:space="preserve"> </w:t>
      </w:r>
    </w:p>
    <w:p w14:paraId="41B5AE34" w14:textId="35FFA154" w:rsidR="006C4521" w:rsidRPr="006C4521" w:rsidRDefault="006C4521" w:rsidP="006C4521">
      <w:pPr>
        <w:ind w:leftChars="200" w:left="420"/>
      </w:pPr>
      <w:r w:rsidRPr="006C4521">
        <w:t xml:space="preserve">§ </w:t>
      </w:r>
      <w:r w:rsidRPr="006C4521">
        <w:rPr>
          <w:rFonts w:hint="eastAsia"/>
        </w:rPr>
        <w:t>在</w:t>
      </w:r>
      <w:proofErr w:type="spellStart"/>
      <w:r>
        <w:rPr>
          <w:rFonts w:hint="eastAsia"/>
        </w:rPr>
        <w:t>Pytest</w:t>
      </w:r>
      <w:proofErr w:type="spellEnd"/>
      <w:r w:rsidRPr="006C4521">
        <w:rPr>
          <w:rFonts w:hint="eastAsia"/>
        </w:rPr>
        <w:t>环境下撰写测试代码并执行测试。</w:t>
      </w:r>
      <w:r w:rsidRPr="006C4521">
        <w:rPr>
          <w:rFonts w:hint="eastAsia"/>
        </w:rPr>
        <w:t xml:space="preserve"> </w:t>
      </w:r>
    </w:p>
    <w:p w14:paraId="3E9A70A7" w14:textId="74E88C3D" w:rsidR="006C4521" w:rsidRDefault="006C4521" w:rsidP="006C4521">
      <w:pPr>
        <w:ind w:leftChars="200" w:left="420"/>
      </w:pPr>
      <w:r w:rsidRPr="006C4521">
        <w:t xml:space="preserve">§ </w:t>
      </w:r>
      <w:r w:rsidRPr="006C4521">
        <w:rPr>
          <w:rFonts w:hint="eastAsia"/>
        </w:rPr>
        <w:t>使用</w:t>
      </w:r>
      <w:r w:rsidRPr="006C4521">
        <w:t>IDE</w:t>
      </w:r>
      <w:r w:rsidRPr="006C4521">
        <w:rPr>
          <w:rFonts w:hint="eastAsia"/>
        </w:rPr>
        <w:t>自带工具</w:t>
      </w:r>
      <w:r w:rsidR="008A3EF9">
        <w:rPr>
          <w:rFonts w:hint="eastAsia"/>
        </w:rPr>
        <w:t>coverage</w:t>
      </w:r>
      <w:r w:rsidRPr="006C4521">
        <w:rPr>
          <w:rFonts w:hint="eastAsia"/>
        </w:rPr>
        <w:t>统计测试的覆盖度。</w:t>
      </w:r>
    </w:p>
    <w:p w14:paraId="66C3D3FD" w14:textId="77777777" w:rsidR="006B02F0" w:rsidRDefault="00685769" w:rsidP="00DA14B3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5" w:name="_Toc200271928"/>
      <w:r>
        <w:rPr>
          <w:rFonts w:hint="eastAsia"/>
          <w:sz w:val="32"/>
          <w:szCs w:val="32"/>
          <w:lang w:eastAsia="zh-CN"/>
        </w:rPr>
        <w:t>在</w:t>
      </w:r>
      <w:proofErr w:type="spellStart"/>
      <w:r w:rsidR="003279D7">
        <w:rPr>
          <w:rFonts w:hint="eastAsia"/>
          <w:sz w:val="32"/>
          <w:szCs w:val="32"/>
          <w:lang w:eastAsia="zh-CN"/>
        </w:rPr>
        <w:t>IDE</w:t>
      </w:r>
      <w:r>
        <w:rPr>
          <w:rFonts w:hint="eastAsia"/>
          <w:sz w:val="32"/>
          <w:szCs w:val="32"/>
          <w:lang w:eastAsia="zh-CN"/>
        </w:rPr>
        <w:t>中配置代码审查与分析工具</w:t>
      </w:r>
      <w:bookmarkEnd w:id="5"/>
      <w:proofErr w:type="spellEnd"/>
    </w:p>
    <w:p w14:paraId="382FE70B" w14:textId="40E04993" w:rsidR="00FC5A46" w:rsidRPr="00CC46AA" w:rsidRDefault="00FC5A46" w:rsidP="00CC46AA">
      <w:pPr>
        <w:ind w:firstLine="420"/>
      </w:pPr>
      <w:r w:rsidRPr="00CC46AA">
        <w:t>简要描述在</w:t>
      </w:r>
      <w:r w:rsidRPr="00CC46AA">
        <w:t xml:space="preserve"> IDE</w:t>
      </w:r>
      <w:r w:rsidRPr="00CC46AA">
        <w:t>（如</w:t>
      </w:r>
      <w:r w:rsidRPr="00CC46AA">
        <w:t> PyCharm</w:t>
      </w:r>
      <w:r w:rsidRPr="00CC46AA">
        <w:t>、</w:t>
      </w:r>
      <w:r w:rsidRPr="00CC46AA">
        <w:t>VS Code</w:t>
      </w:r>
      <w:r w:rsidRPr="00CC46AA">
        <w:t>）中安装和配置下列</w:t>
      </w:r>
      <w:r w:rsidRPr="00CC46AA">
        <w:t xml:space="preserve"> Python </w:t>
      </w:r>
      <w:r w:rsidRPr="00CC46AA">
        <w:t>测试与静态分析工具的过程。</w:t>
      </w:r>
    </w:p>
    <w:p w14:paraId="2C130E5A" w14:textId="77777777" w:rsidR="00F90C9D" w:rsidRDefault="00F90C9D" w:rsidP="00F90C9D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6" w:name="_Toc200271929"/>
      <w:r>
        <w:rPr>
          <w:rFonts w:ascii="Times New Roman" w:hint="eastAsia"/>
          <w:sz w:val="30"/>
          <w:szCs w:val="30"/>
        </w:rPr>
        <w:t>Flake8</w:t>
      </w:r>
      <w:bookmarkEnd w:id="6"/>
    </w:p>
    <w:p w14:paraId="503F81D5" w14:textId="77777777" w:rsidR="00F90C9D" w:rsidRPr="00FC5A46" w:rsidRDefault="00F90C9D" w:rsidP="00F90C9D">
      <w:pPr>
        <w:ind w:left="425"/>
      </w:pPr>
      <w:r w:rsidRPr="00FC5A46">
        <w:t>通过</w:t>
      </w:r>
      <w:r w:rsidRPr="00FC5A46">
        <w:t> pip </w:t>
      </w:r>
      <w:r w:rsidRPr="00FC5A46">
        <w:t>安装：</w:t>
      </w:r>
      <w:r w:rsidRPr="00FC5A46">
        <w:t xml:space="preserve">pip install </w:t>
      </w:r>
      <w:proofErr w:type="spellStart"/>
      <w:r w:rsidRPr="00FC5A46">
        <w:t>pylint</w:t>
      </w:r>
      <w:proofErr w:type="spellEnd"/>
      <w:r w:rsidRPr="00FC5A46">
        <w:t xml:space="preserve"> flake8</w:t>
      </w:r>
    </w:p>
    <w:p w14:paraId="2F64B45A" w14:textId="77777777" w:rsidR="00F90C9D" w:rsidRPr="00FC5A46" w:rsidRDefault="00F90C9D" w:rsidP="00F90C9D">
      <w:pPr>
        <w:ind w:left="425"/>
      </w:pPr>
      <w:r w:rsidRPr="00FC5A46">
        <w:t>在</w:t>
      </w:r>
      <w:r w:rsidRPr="00FC5A46">
        <w:t xml:space="preserve"> IDE </w:t>
      </w:r>
      <w:r w:rsidRPr="00FC5A46">
        <w:t>插件市场启用或安装对应扩展，并指定源代码根目录。</w:t>
      </w:r>
    </w:p>
    <w:p w14:paraId="4567B0B8" w14:textId="77777777" w:rsidR="00F90C9D" w:rsidRPr="00FC5A46" w:rsidRDefault="00F90C9D" w:rsidP="00F90C9D">
      <w:pPr>
        <w:ind w:left="425"/>
      </w:pPr>
      <w:r w:rsidRPr="00FC5A46">
        <w:t>可直接采用官方</w:t>
      </w:r>
      <w:r w:rsidRPr="00FC5A46">
        <w:t xml:space="preserve"> PEP 8 </w:t>
      </w:r>
      <w:r w:rsidRPr="00FC5A46">
        <w:t>规则，也可通过</w:t>
      </w:r>
      <w:r w:rsidRPr="00FC5A46">
        <w:t xml:space="preserve"> .</w:t>
      </w:r>
      <w:proofErr w:type="spellStart"/>
      <w:r w:rsidRPr="00FC5A46">
        <w:t>pylintrc</w:t>
      </w:r>
      <w:proofErr w:type="spellEnd"/>
      <w:r w:rsidRPr="00FC5A46">
        <w:t xml:space="preserve"> </w:t>
      </w:r>
      <w:r w:rsidRPr="00FC5A46">
        <w:t>或</w:t>
      </w:r>
      <w:r w:rsidRPr="00FC5A46">
        <w:t xml:space="preserve"> .flake8 </w:t>
      </w:r>
      <w:r w:rsidRPr="00FC5A46">
        <w:t>文件自定义规则集（可选）。</w:t>
      </w:r>
    </w:p>
    <w:p w14:paraId="56AB1737" w14:textId="64E92361" w:rsidR="00F90C9D" w:rsidRPr="00F90C9D" w:rsidRDefault="00F90C9D" w:rsidP="00F90C9D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bookmarkStart w:id="7" w:name="_Toc200271930"/>
      <w:r w:rsidRPr="00FC5A46">
        <w:rPr>
          <w:rFonts w:ascii="Times New Roman" w:hAnsi="Times New Roman"/>
          <w:sz w:val="30"/>
          <w:szCs w:val="30"/>
        </w:rPr>
        <w:t>Bandit</w:t>
      </w:r>
      <w:bookmarkEnd w:id="7"/>
    </w:p>
    <w:p w14:paraId="051FBD22" w14:textId="77777777" w:rsidR="00F90C9D" w:rsidRPr="00F90C9D" w:rsidRDefault="00F90C9D" w:rsidP="00F90C9D">
      <w:pPr>
        <w:ind w:left="425"/>
      </w:pPr>
      <w:r w:rsidRPr="00F90C9D">
        <w:t>安装：</w:t>
      </w:r>
      <w:r w:rsidRPr="00F90C9D">
        <w:t>pip install bandit</w:t>
      </w:r>
    </w:p>
    <w:p w14:paraId="2DA7822B" w14:textId="77777777" w:rsidR="00F90C9D" w:rsidRPr="00F90C9D" w:rsidRDefault="00F90C9D" w:rsidP="00F90C9D">
      <w:pPr>
        <w:ind w:left="425"/>
      </w:pPr>
      <w:r w:rsidRPr="00F90C9D">
        <w:t>在</w:t>
      </w:r>
      <w:r w:rsidRPr="00F90C9D">
        <w:t xml:space="preserve"> IDE </w:t>
      </w:r>
      <w:r w:rsidRPr="00F90C9D">
        <w:t>终端或任务配置中添加</w:t>
      </w:r>
      <w:r w:rsidRPr="00F90C9D">
        <w:t xml:space="preserve"> Bandit </w:t>
      </w:r>
      <w:r w:rsidRPr="00F90C9D">
        <w:t>扫描任务：</w:t>
      </w:r>
      <w:r w:rsidRPr="00F90C9D">
        <w:t xml:space="preserve">bandit -r </w:t>
      </w:r>
      <w:proofErr w:type="spellStart"/>
      <w:r w:rsidRPr="00F90C9D">
        <w:t>src</w:t>
      </w:r>
      <w:proofErr w:type="spellEnd"/>
      <w:r w:rsidRPr="00F90C9D">
        <w:t>/ -f html -o bandit_report.html</w:t>
      </w:r>
      <w:r w:rsidRPr="00F90C9D">
        <w:t>。</w:t>
      </w:r>
    </w:p>
    <w:p w14:paraId="4F05D45E" w14:textId="6BA8AD1E" w:rsidR="00F90C9D" w:rsidRPr="00F90C9D" w:rsidRDefault="00F90C9D" w:rsidP="00F90C9D">
      <w:pPr>
        <w:ind w:left="425"/>
      </w:pPr>
      <w:r w:rsidRPr="00F90C9D">
        <w:t>可在</w:t>
      </w:r>
      <w:r w:rsidRPr="00F90C9D">
        <w:t xml:space="preserve"> </w:t>
      </w:r>
      <w:proofErr w:type="spellStart"/>
      <w:r w:rsidRPr="00F90C9D">
        <w:t>bandit.yaml</w:t>
      </w:r>
      <w:proofErr w:type="spellEnd"/>
      <w:r w:rsidRPr="00F90C9D">
        <w:t xml:space="preserve"> </w:t>
      </w:r>
      <w:r w:rsidRPr="00F90C9D">
        <w:t>中自定义规则及严重性阈值（可选）。</w:t>
      </w:r>
    </w:p>
    <w:p w14:paraId="2DB0FA82" w14:textId="561BCFC7" w:rsidR="00F90C9D" w:rsidRPr="00F90C9D" w:rsidRDefault="00F90C9D" w:rsidP="00F90C9D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bookmarkStart w:id="8" w:name="_Toc200271931"/>
      <w:r>
        <w:rPr>
          <w:rFonts w:ascii="Times New Roman" w:hAnsi="Times New Roman" w:hint="eastAsia"/>
          <w:sz w:val="30"/>
          <w:szCs w:val="30"/>
        </w:rPr>
        <w:t>Converge</w:t>
      </w:r>
      <w:bookmarkEnd w:id="8"/>
      <w:r w:rsidR="00CC46AA">
        <w:rPr>
          <w:rFonts w:ascii="Times New Roman" w:hAnsi="Times New Roman" w:hint="eastAsia"/>
          <w:sz w:val="30"/>
          <w:szCs w:val="30"/>
          <w:lang w:eastAsia="zh-CN"/>
        </w:rPr>
        <w:t xml:space="preserve">  </w:t>
      </w:r>
    </w:p>
    <w:p w14:paraId="7B898421" w14:textId="77777777" w:rsidR="00F90C9D" w:rsidRPr="00F90C9D" w:rsidRDefault="00F90C9D" w:rsidP="00F90C9D">
      <w:pPr>
        <w:ind w:left="425"/>
      </w:pPr>
      <w:r w:rsidRPr="00F90C9D">
        <w:t>安装：</w:t>
      </w:r>
      <w:r w:rsidRPr="00F90C9D">
        <w:t>pip install coverage</w:t>
      </w:r>
    </w:p>
    <w:p w14:paraId="659EEC08" w14:textId="77777777" w:rsidR="00F90C9D" w:rsidRPr="00F90C9D" w:rsidRDefault="00F90C9D" w:rsidP="00F90C9D">
      <w:pPr>
        <w:ind w:left="425"/>
      </w:pPr>
      <w:r w:rsidRPr="00F90C9D">
        <w:t>运行单元测试时收集覆盖率：</w:t>
      </w:r>
      <w:r w:rsidRPr="00F90C9D">
        <w:t xml:space="preserve">coverage run -m </w:t>
      </w:r>
      <w:proofErr w:type="spellStart"/>
      <w:r w:rsidRPr="00F90C9D">
        <w:t>pytest</w:t>
      </w:r>
      <w:proofErr w:type="spellEnd"/>
      <w:r w:rsidRPr="00F90C9D">
        <w:t>；随后生成报告：</w:t>
      </w:r>
      <w:r w:rsidRPr="00F90C9D">
        <w:t>coverage html</w:t>
      </w:r>
      <w:r w:rsidRPr="00F90C9D">
        <w:t>。</w:t>
      </w:r>
    </w:p>
    <w:p w14:paraId="4B125F16" w14:textId="4D1C53F9" w:rsidR="00F90C9D" w:rsidRDefault="00F90C9D" w:rsidP="0020620E">
      <w:pPr>
        <w:ind w:left="425"/>
      </w:pPr>
      <w:r w:rsidRPr="00F90C9D">
        <w:t>在</w:t>
      </w:r>
      <w:r w:rsidRPr="00F90C9D">
        <w:t xml:space="preserve"> IDE </w:t>
      </w:r>
      <w:r w:rsidRPr="00F90C9D">
        <w:t>中安装</w:t>
      </w:r>
      <w:r w:rsidRPr="00F90C9D">
        <w:t xml:space="preserve"> Coverage </w:t>
      </w:r>
      <w:r w:rsidRPr="00F90C9D">
        <w:t>插件或配置</w:t>
      </w:r>
      <w:r w:rsidRPr="00F90C9D">
        <w:t xml:space="preserve"> HTML </w:t>
      </w:r>
      <w:r w:rsidRPr="00F90C9D">
        <w:t>报告路径以可视化覆盖率结果。</w:t>
      </w:r>
    </w:p>
    <w:p w14:paraId="6E3324A4" w14:textId="69B6A8FC" w:rsidR="00CC46AA" w:rsidRPr="00CC46AA" w:rsidRDefault="00CC46AA" w:rsidP="00CC46AA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bookmarkStart w:id="9" w:name="_Toc200271932"/>
      <w:proofErr w:type="spellStart"/>
      <w:r w:rsidRPr="00CC46AA">
        <w:rPr>
          <w:rFonts w:ascii="Times New Roman" w:hAnsi="Times New Roman"/>
          <w:sz w:val="30"/>
          <w:szCs w:val="30"/>
        </w:rPr>
        <w:t>Pytest</w:t>
      </w:r>
      <w:bookmarkEnd w:id="9"/>
      <w:proofErr w:type="spellEnd"/>
    </w:p>
    <w:p w14:paraId="6532BA51" w14:textId="77777777" w:rsidR="00CC46AA" w:rsidRPr="00CC46AA" w:rsidRDefault="00CC46AA" w:rsidP="00CC46AA">
      <w:pPr>
        <w:ind w:left="425"/>
      </w:pPr>
      <w:r w:rsidRPr="00CC46AA">
        <w:t>安装：</w:t>
      </w:r>
      <w:r w:rsidRPr="00CC46AA">
        <w:t xml:space="preserve">pip install </w:t>
      </w:r>
      <w:proofErr w:type="spellStart"/>
      <w:r w:rsidRPr="00CC46AA">
        <w:t>pytest</w:t>
      </w:r>
      <w:proofErr w:type="spellEnd"/>
    </w:p>
    <w:p w14:paraId="662296AE" w14:textId="77777777" w:rsidR="00CC46AA" w:rsidRPr="00CC46AA" w:rsidRDefault="00CC46AA" w:rsidP="00CC46AA">
      <w:pPr>
        <w:ind w:left="425"/>
      </w:pPr>
      <w:r w:rsidRPr="00CC46AA">
        <w:lastRenderedPageBreak/>
        <w:t>在</w:t>
      </w:r>
      <w:r w:rsidRPr="00CC46AA">
        <w:t xml:space="preserve"> tests/ </w:t>
      </w:r>
      <w:r w:rsidRPr="00CC46AA">
        <w:t>目录下编写测试用例，使用</w:t>
      </w:r>
      <w:r w:rsidRPr="00CC46AA">
        <w:t xml:space="preserve"> </w:t>
      </w:r>
      <w:proofErr w:type="spellStart"/>
      <w:r w:rsidRPr="00CC46AA">
        <w:t>pytest</w:t>
      </w:r>
      <w:proofErr w:type="spellEnd"/>
      <w:r w:rsidRPr="00CC46AA">
        <w:t xml:space="preserve"> </w:t>
      </w:r>
      <w:r w:rsidRPr="00CC46AA">
        <w:t>命令运行。</w:t>
      </w:r>
    </w:p>
    <w:p w14:paraId="0205E276" w14:textId="64DE8B43" w:rsidR="00F90C9D" w:rsidRPr="00CC46AA" w:rsidRDefault="00CC46AA" w:rsidP="00CC46AA">
      <w:pPr>
        <w:ind w:left="425"/>
      </w:pPr>
      <w:r w:rsidRPr="00CC46AA">
        <w:t>如需在</w:t>
      </w:r>
      <w:r w:rsidRPr="00CC46AA">
        <w:t xml:space="preserve"> CI </w:t>
      </w:r>
      <w:r w:rsidRPr="00CC46AA">
        <w:t>中集成，可在</w:t>
      </w:r>
      <w:r w:rsidRPr="00CC46AA">
        <w:t xml:space="preserve"> pytest.ini </w:t>
      </w:r>
      <w:r w:rsidRPr="00CC46AA">
        <w:t>中配置测试收集规则、失败重跑等参数。</w:t>
      </w:r>
    </w:p>
    <w:p w14:paraId="43A6AB12" w14:textId="6CC753FB" w:rsidR="00CD1928" w:rsidRDefault="00B805BF" w:rsidP="00DA14B3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10" w:name="_Toc200271933"/>
      <w:r>
        <w:rPr>
          <w:rFonts w:hint="eastAsia"/>
          <w:sz w:val="32"/>
          <w:szCs w:val="32"/>
          <w:lang w:eastAsia="zh-CN"/>
        </w:rPr>
        <w:t>Flake8</w:t>
      </w:r>
      <w:r w:rsidR="00F25830">
        <w:rPr>
          <w:rFonts w:hint="eastAsia"/>
          <w:sz w:val="32"/>
          <w:szCs w:val="32"/>
          <w:lang w:eastAsia="zh-CN"/>
        </w:rPr>
        <w:t>所发现的代码问题清单及原因分析</w:t>
      </w:r>
      <w:bookmarkEnd w:id="10"/>
    </w:p>
    <w:p w14:paraId="3A048A92" w14:textId="75D623B5" w:rsidR="00A765DA" w:rsidRPr="00BE6FBD" w:rsidRDefault="00975C4C" w:rsidP="00975C4C">
      <w:pPr>
        <w:ind w:leftChars="200" w:left="420"/>
        <w:rPr>
          <w:lang w:val="x-none"/>
        </w:rPr>
      </w:pPr>
      <w:r w:rsidRPr="00A765DA">
        <w:rPr>
          <w:noProof/>
          <w:lang w:val="x-none"/>
        </w:rPr>
        <w:drawing>
          <wp:anchor distT="0" distB="0" distL="114300" distR="114300" simplePos="0" relativeHeight="251658240" behindDoc="0" locked="0" layoutInCell="1" allowOverlap="1" wp14:anchorId="67B0D984" wp14:editId="178F014C">
            <wp:simplePos x="0" y="0"/>
            <wp:positionH relativeFrom="column">
              <wp:posOffset>19050</wp:posOffset>
            </wp:positionH>
            <wp:positionV relativeFrom="paragraph">
              <wp:posOffset>266065</wp:posOffset>
            </wp:positionV>
            <wp:extent cx="5274310" cy="3007360"/>
            <wp:effectExtent l="0" t="0" r="2540" b="2540"/>
            <wp:wrapSquare wrapText="bothSides"/>
            <wp:docPr id="804176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671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FBD">
        <w:rPr>
          <w:rFonts w:hint="eastAsia"/>
          <w:lang w:val="x-none"/>
        </w:rPr>
        <w:t>针对同种类型的问题，只需要列出一个</w:t>
      </w:r>
      <w:r w:rsidR="00A73CF9">
        <w:rPr>
          <w:rFonts w:hint="eastAsia"/>
          <w:lang w:val="x-none"/>
        </w:rPr>
        <w:t>典型代表</w:t>
      </w:r>
      <w:r w:rsidR="00BE6FBD">
        <w:rPr>
          <w:rFonts w:hint="eastAsia"/>
          <w:lang w:val="x-none"/>
        </w:rPr>
        <w:t>即可。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947"/>
        <w:gridCol w:w="888"/>
        <w:gridCol w:w="3374"/>
        <w:gridCol w:w="1383"/>
      </w:tblGrid>
      <w:tr w:rsidR="00C62E81" w:rsidRPr="00B33270" w14:paraId="48674BE6" w14:textId="77777777" w:rsidTr="00975C4C">
        <w:tc>
          <w:tcPr>
            <w:tcW w:w="704" w:type="dxa"/>
          </w:tcPr>
          <w:p w14:paraId="7BD2CEDC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编号</w:t>
            </w:r>
          </w:p>
        </w:tc>
        <w:tc>
          <w:tcPr>
            <w:tcW w:w="1947" w:type="dxa"/>
          </w:tcPr>
          <w:p w14:paraId="6156B6BF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问题描述</w:t>
            </w:r>
          </w:p>
        </w:tc>
        <w:tc>
          <w:tcPr>
            <w:tcW w:w="888" w:type="dxa"/>
          </w:tcPr>
          <w:p w14:paraId="56AD9BB8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类型</w:t>
            </w:r>
          </w:p>
        </w:tc>
        <w:tc>
          <w:tcPr>
            <w:tcW w:w="3374" w:type="dxa"/>
          </w:tcPr>
          <w:p w14:paraId="5D3BD5FB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所在代码行号</w:t>
            </w:r>
          </w:p>
        </w:tc>
        <w:tc>
          <w:tcPr>
            <w:tcW w:w="1383" w:type="dxa"/>
          </w:tcPr>
          <w:p w14:paraId="5B8CECDA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修改策略</w:t>
            </w:r>
          </w:p>
        </w:tc>
      </w:tr>
      <w:tr w:rsidR="00975C4C" w:rsidRPr="00B33270" w14:paraId="4F2D8885" w14:textId="77777777" w:rsidTr="00975C4C">
        <w:tc>
          <w:tcPr>
            <w:tcW w:w="704" w:type="dxa"/>
            <w:vAlign w:val="center"/>
          </w:tcPr>
          <w:p w14:paraId="3DD79531" w14:textId="52A292C1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1</w:t>
            </w:r>
          </w:p>
        </w:tc>
        <w:tc>
          <w:tcPr>
            <w:tcW w:w="1947" w:type="dxa"/>
            <w:vAlign w:val="center"/>
          </w:tcPr>
          <w:p w14:paraId="12833C17" w14:textId="7A2219A1" w:rsidR="00975C4C" w:rsidRPr="00B33270" w:rsidRDefault="00975C4C" w:rsidP="00975C4C">
            <w:pPr>
              <w:rPr>
                <w:lang w:val="x-none"/>
              </w:rPr>
            </w:pPr>
            <w:r w:rsidRPr="00975C4C">
              <w:t>顶级</w:t>
            </w:r>
            <w:r w:rsidRPr="00975C4C">
              <w:t xml:space="preserve"> import </w:t>
            </w:r>
            <w:r w:rsidRPr="00975C4C">
              <w:t>不在文件开头</w:t>
            </w:r>
          </w:p>
        </w:tc>
        <w:tc>
          <w:tcPr>
            <w:tcW w:w="888" w:type="dxa"/>
            <w:vAlign w:val="center"/>
          </w:tcPr>
          <w:p w14:paraId="4FA4F62D" w14:textId="093E3E16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E402</w:t>
            </w:r>
          </w:p>
        </w:tc>
        <w:tc>
          <w:tcPr>
            <w:tcW w:w="3374" w:type="dxa"/>
            <w:vAlign w:val="center"/>
          </w:tcPr>
          <w:p w14:paraId="0685028E" w14:textId="33E08A90" w:rsidR="00975C4C" w:rsidRPr="00B33270" w:rsidRDefault="00975C4C" w:rsidP="00975C4C">
            <w:pPr>
              <w:rPr>
                <w:lang w:val="x-none"/>
              </w:rPr>
            </w:pPr>
            <w:r w:rsidRPr="00975C4C">
              <w:t>src/main.py:119</w:t>
            </w:r>
          </w:p>
        </w:tc>
        <w:tc>
          <w:tcPr>
            <w:tcW w:w="1383" w:type="dxa"/>
            <w:vAlign w:val="center"/>
          </w:tcPr>
          <w:p w14:paraId="37BFABC5" w14:textId="48309579" w:rsidR="00975C4C" w:rsidRPr="00B33270" w:rsidRDefault="00975C4C" w:rsidP="00975C4C">
            <w:pPr>
              <w:rPr>
                <w:lang w:val="x-none"/>
              </w:rPr>
            </w:pPr>
            <w:r w:rsidRPr="00975C4C">
              <w:t>将所有</w:t>
            </w:r>
            <w:r w:rsidRPr="00975C4C">
              <w:t xml:space="preserve"> import </w:t>
            </w:r>
            <w:r w:rsidRPr="00975C4C">
              <w:t>语句移动到文件最顶部</w:t>
            </w:r>
          </w:p>
        </w:tc>
      </w:tr>
      <w:tr w:rsidR="00975C4C" w:rsidRPr="00B33270" w14:paraId="51F23541" w14:textId="77777777" w:rsidTr="00975C4C">
        <w:tc>
          <w:tcPr>
            <w:tcW w:w="704" w:type="dxa"/>
            <w:vAlign w:val="center"/>
          </w:tcPr>
          <w:p w14:paraId="20DB3BFF" w14:textId="0395D392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2</w:t>
            </w:r>
          </w:p>
        </w:tc>
        <w:tc>
          <w:tcPr>
            <w:tcW w:w="1947" w:type="dxa"/>
            <w:vAlign w:val="center"/>
          </w:tcPr>
          <w:p w14:paraId="15996BC6" w14:textId="69D7BAC6" w:rsidR="00975C4C" w:rsidRPr="00B33270" w:rsidRDefault="00975C4C" w:rsidP="00975C4C">
            <w:pPr>
              <w:rPr>
                <w:lang w:val="x-none"/>
              </w:rPr>
            </w:pPr>
            <w:r w:rsidRPr="00975C4C">
              <w:t>同一行包含多个</w:t>
            </w:r>
            <w:r w:rsidRPr="00975C4C">
              <w:t xml:space="preserve"> import</w:t>
            </w:r>
          </w:p>
        </w:tc>
        <w:tc>
          <w:tcPr>
            <w:tcW w:w="888" w:type="dxa"/>
            <w:vAlign w:val="center"/>
          </w:tcPr>
          <w:p w14:paraId="39C83F01" w14:textId="1425312C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E401</w:t>
            </w:r>
          </w:p>
        </w:tc>
        <w:tc>
          <w:tcPr>
            <w:tcW w:w="3374" w:type="dxa"/>
            <w:vAlign w:val="center"/>
          </w:tcPr>
          <w:p w14:paraId="5225EC6B" w14:textId="71DC2665" w:rsidR="00975C4C" w:rsidRPr="00B33270" w:rsidRDefault="00975C4C" w:rsidP="00975C4C">
            <w:pPr>
              <w:rPr>
                <w:lang w:val="x-none"/>
              </w:rPr>
            </w:pPr>
            <w:r w:rsidRPr="00975C4C">
              <w:t>src/wordgraph/algorithms.py:2</w:t>
            </w:r>
          </w:p>
        </w:tc>
        <w:tc>
          <w:tcPr>
            <w:tcW w:w="1383" w:type="dxa"/>
            <w:vAlign w:val="center"/>
          </w:tcPr>
          <w:p w14:paraId="13EBA3A9" w14:textId="25B9E07D" w:rsidR="00975C4C" w:rsidRPr="00B33270" w:rsidRDefault="00975C4C" w:rsidP="00975C4C">
            <w:pPr>
              <w:rPr>
                <w:lang w:val="x-none"/>
              </w:rPr>
            </w:pPr>
            <w:r w:rsidRPr="00975C4C">
              <w:t>拆分为多行独立</w:t>
            </w:r>
            <w:r w:rsidRPr="00975C4C">
              <w:t xml:space="preserve"> import</w:t>
            </w:r>
          </w:p>
        </w:tc>
      </w:tr>
      <w:tr w:rsidR="00975C4C" w:rsidRPr="00B33270" w14:paraId="1CBB312C" w14:textId="77777777" w:rsidTr="00975C4C">
        <w:tc>
          <w:tcPr>
            <w:tcW w:w="704" w:type="dxa"/>
            <w:vAlign w:val="center"/>
          </w:tcPr>
          <w:p w14:paraId="4D06A121" w14:textId="74D83430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</w:t>
            </w:r>
          </w:p>
        </w:tc>
        <w:tc>
          <w:tcPr>
            <w:tcW w:w="1947" w:type="dxa"/>
            <w:vAlign w:val="center"/>
          </w:tcPr>
          <w:p w14:paraId="126059C4" w14:textId="663BA614" w:rsidR="00975C4C" w:rsidRPr="00B33270" w:rsidRDefault="00975C4C" w:rsidP="00975C4C">
            <w:pPr>
              <w:rPr>
                <w:lang w:val="x-none"/>
              </w:rPr>
            </w:pPr>
            <w:r w:rsidRPr="00975C4C">
              <w:t>默认参数等号周围缺少空格</w:t>
            </w:r>
          </w:p>
        </w:tc>
        <w:tc>
          <w:tcPr>
            <w:tcW w:w="888" w:type="dxa"/>
            <w:vAlign w:val="center"/>
          </w:tcPr>
          <w:p w14:paraId="15606176" w14:textId="195F3FC2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E252</w:t>
            </w:r>
          </w:p>
        </w:tc>
        <w:tc>
          <w:tcPr>
            <w:tcW w:w="3374" w:type="dxa"/>
            <w:vAlign w:val="center"/>
          </w:tcPr>
          <w:p w14:paraId="2D87BA9E" w14:textId="761DBDEE" w:rsidR="00975C4C" w:rsidRPr="00B33270" w:rsidRDefault="00975C4C" w:rsidP="00975C4C">
            <w:pPr>
              <w:rPr>
                <w:lang w:val="x-none"/>
              </w:rPr>
            </w:pPr>
            <w:r w:rsidRPr="00975C4C">
              <w:t>src/wordgraph/algorithms.py:70</w:t>
            </w:r>
          </w:p>
        </w:tc>
        <w:tc>
          <w:tcPr>
            <w:tcW w:w="1383" w:type="dxa"/>
            <w:vAlign w:val="center"/>
          </w:tcPr>
          <w:p w14:paraId="4B0F1591" w14:textId="6E0C4619" w:rsidR="00975C4C" w:rsidRPr="00B33270" w:rsidRDefault="00975C4C" w:rsidP="00975C4C">
            <w:pPr>
              <w:rPr>
                <w:lang w:val="x-none"/>
              </w:rPr>
            </w:pPr>
            <w:r w:rsidRPr="00975C4C">
              <w:t>在</w:t>
            </w:r>
            <w:r w:rsidRPr="00975C4C">
              <w:t xml:space="preserve"> = </w:t>
            </w:r>
            <w:r w:rsidRPr="00975C4C">
              <w:t>两侧加入空格</w:t>
            </w:r>
          </w:p>
        </w:tc>
      </w:tr>
      <w:tr w:rsidR="00975C4C" w:rsidRPr="00B33270" w14:paraId="11642D7A" w14:textId="77777777" w:rsidTr="00975C4C">
        <w:tc>
          <w:tcPr>
            <w:tcW w:w="704" w:type="dxa"/>
            <w:vAlign w:val="center"/>
          </w:tcPr>
          <w:p w14:paraId="1D42AFD3" w14:textId="3DC0CDA3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</w:t>
            </w:r>
          </w:p>
        </w:tc>
        <w:tc>
          <w:tcPr>
            <w:tcW w:w="1947" w:type="dxa"/>
            <w:vAlign w:val="center"/>
          </w:tcPr>
          <w:p w14:paraId="22600666" w14:textId="6BAB0409" w:rsidR="00975C4C" w:rsidRPr="00B33270" w:rsidRDefault="00975C4C" w:rsidP="00975C4C">
            <w:pPr>
              <w:rPr>
                <w:lang w:val="x-none"/>
              </w:rPr>
            </w:pPr>
            <w:r w:rsidRPr="00975C4C">
              <w:t>定义后缺少空白行</w:t>
            </w:r>
          </w:p>
        </w:tc>
        <w:tc>
          <w:tcPr>
            <w:tcW w:w="888" w:type="dxa"/>
            <w:vAlign w:val="center"/>
          </w:tcPr>
          <w:p w14:paraId="58E23B3D" w14:textId="1AC6CE13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E305</w:t>
            </w:r>
          </w:p>
        </w:tc>
        <w:tc>
          <w:tcPr>
            <w:tcW w:w="3374" w:type="dxa"/>
            <w:vAlign w:val="center"/>
          </w:tcPr>
          <w:p w14:paraId="7A07783C" w14:textId="57DC6BAB" w:rsidR="00975C4C" w:rsidRPr="00B33270" w:rsidRDefault="00975C4C" w:rsidP="00975C4C">
            <w:pPr>
              <w:rPr>
                <w:lang w:val="x-none"/>
              </w:rPr>
            </w:pPr>
            <w:r w:rsidRPr="00975C4C">
              <w:t>src/wordgraph/graph.py:17</w:t>
            </w:r>
          </w:p>
        </w:tc>
        <w:tc>
          <w:tcPr>
            <w:tcW w:w="1383" w:type="dxa"/>
            <w:vAlign w:val="center"/>
          </w:tcPr>
          <w:p w14:paraId="0B9C9747" w14:textId="3E1B64E0" w:rsidR="00975C4C" w:rsidRPr="00B33270" w:rsidRDefault="00975C4C" w:rsidP="00975C4C">
            <w:pPr>
              <w:rPr>
                <w:lang w:val="x-none"/>
              </w:rPr>
            </w:pPr>
            <w:r w:rsidRPr="00975C4C">
              <w:t>在定义后插入</w:t>
            </w:r>
            <w:r w:rsidRPr="00975C4C">
              <w:t xml:space="preserve"> 2 </w:t>
            </w:r>
            <w:r w:rsidRPr="00975C4C">
              <w:t>行空行</w:t>
            </w:r>
          </w:p>
        </w:tc>
      </w:tr>
      <w:tr w:rsidR="00975C4C" w:rsidRPr="00B33270" w14:paraId="6A229217" w14:textId="77777777" w:rsidTr="00975C4C">
        <w:tc>
          <w:tcPr>
            <w:tcW w:w="704" w:type="dxa"/>
            <w:vAlign w:val="center"/>
          </w:tcPr>
          <w:p w14:paraId="1C1CF71A" w14:textId="44F500BE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5</w:t>
            </w:r>
          </w:p>
        </w:tc>
        <w:tc>
          <w:tcPr>
            <w:tcW w:w="1947" w:type="dxa"/>
            <w:vAlign w:val="center"/>
          </w:tcPr>
          <w:p w14:paraId="1E405CFD" w14:textId="0AD587C8" w:rsidR="00975C4C" w:rsidRPr="00B33270" w:rsidRDefault="00975C4C" w:rsidP="00975C4C">
            <w:pPr>
              <w:rPr>
                <w:lang w:val="x-none"/>
              </w:rPr>
            </w:pPr>
            <w:r w:rsidRPr="00975C4C">
              <w:t>运算符两侧缺少空格</w:t>
            </w:r>
          </w:p>
        </w:tc>
        <w:tc>
          <w:tcPr>
            <w:tcW w:w="888" w:type="dxa"/>
            <w:vAlign w:val="center"/>
          </w:tcPr>
          <w:p w14:paraId="263C26C2" w14:textId="3CC6C345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E225</w:t>
            </w:r>
          </w:p>
        </w:tc>
        <w:tc>
          <w:tcPr>
            <w:tcW w:w="3374" w:type="dxa"/>
            <w:vAlign w:val="center"/>
          </w:tcPr>
          <w:p w14:paraId="6CA7B9F0" w14:textId="303E1013" w:rsidR="00975C4C" w:rsidRPr="00B33270" w:rsidRDefault="00975C4C" w:rsidP="00975C4C">
            <w:pPr>
              <w:rPr>
                <w:lang w:val="x-none"/>
              </w:rPr>
            </w:pPr>
            <w:r w:rsidRPr="00975C4C">
              <w:t>src/wordgraph/algorithms.py:10</w:t>
            </w:r>
          </w:p>
        </w:tc>
        <w:tc>
          <w:tcPr>
            <w:tcW w:w="1383" w:type="dxa"/>
            <w:vAlign w:val="center"/>
          </w:tcPr>
          <w:p w14:paraId="799527BE" w14:textId="57FB72DB" w:rsidR="00975C4C" w:rsidRPr="00B33270" w:rsidRDefault="00975C4C" w:rsidP="00975C4C">
            <w:pPr>
              <w:rPr>
                <w:lang w:val="x-none"/>
              </w:rPr>
            </w:pPr>
            <w:r w:rsidRPr="00975C4C">
              <w:t>在运算符两侧加入单个空格</w:t>
            </w:r>
          </w:p>
        </w:tc>
      </w:tr>
      <w:tr w:rsidR="00975C4C" w:rsidRPr="00B33270" w14:paraId="65E0557F" w14:textId="77777777" w:rsidTr="00975C4C">
        <w:tc>
          <w:tcPr>
            <w:tcW w:w="704" w:type="dxa"/>
            <w:vAlign w:val="center"/>
          </w:tcPr>
          <w:p w14:paraId="7496D25E" w14:textId="3354B766" w:rsidR="00975C4C" w:rsidRPr="00975C4C" w:rsidRDefault="00975C4C" w:rsidP="00975C4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47" w:type="dxa"/>
            <w:vAlign w:val="center"/>
          </w:tcPr>
          <w:p w14:paraId="59115BB4" w14:textId="2FA63E4B" w:rsidR="00975C4C" w:rsidRPr="00975C4C" w:rsidRDefault="00975C4C" w:rsidP="00975C4C">
            <w:r w:rsidRPr="00975C4C">
              <w:t>单行多语句（分号）</w:t>
            </w:r>
          </w:p>
        </w:tc>
        <w:tc>
          <w:tcPr>
            <w:tcW w:w="888" w:type="dxa"/>
            <w:vAlign w:val="center"/>
          </w:tcPr>
          <w:p w14:paraId="09F7F677" w14:textId="17B08988" w:rsidR="00975C4C" w:rsidRPr="00975C4C" w:rsidRDefault="00975C4C" w:rsidP="00975C4C">
            <w:pPr>
              <w:jc w:val="center"/>
            </w:pPr>
            <w:r w:rsidRPr="00975C4C">
              <w:t>E702</w:t>
            </w:r>
          </w:p>
        </w:tc>
        <w:tc>
          <w:tcPr>
            <w:tcW w:w="3374" w:type="dxa"/>
            <w:vAlign w:val="center"/>
          </w:tcPr>
          <w:p w14:paraId="08B6E031" w14:textId="6A98E86A" w:rsidR="00975C4C" w:rsidRPr="00975C4C" w:rsidRDefault="00975C4C" w:rsidP="00975C4C">
            <w:r w:rsidRPr="00975C4C">
              <w:t>src/wordgraph/algorithms.py:10</w:t>
            </w:r>
          </w:p>
        </w:tc>
        <w:tc>
          <w:tcPr>
            <w:tcW w:w="1383" w:type="dxa"/>
            <w:vAlign w:val="center"/>
          </w:tcPr>
          <w:p w14:paraId="6AC36AAD" w14:textId="07192BB0" w:rsidR="00975C4C" w:rsidRPr="00975C4C" w:rsidRDefault="00975C4C" w:rsidP="00975C4C">
            <w:r w:rsidRPr="00975C4C">
              <w:t>去掉分号并换行</w:t>
            </w:r>
          </w:p>
        </w:tc>
      </w:tr>
    </w:tbl>
    <w:p w14:paraId="53F1D48E" w14:textId="58DA6422" w:rsidR="00DD3BCD" w:rsidRDefault="00B805BF" w:rsidP="00DD3BCD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11" w:name="_Toc200271934"/>
      <w:proofErr w:type="spellStart"/>
      <w:r>
        <w:rPr>
          <w:rFonts w:hint="eastAsia"/>
          <w:sz w:val="32"/>
          <w:szCs w:val="32"/>
          <w:lang w:eastAsia="zh-CN"/>
        </w:rPr>
        <w:lastRenderedPageBreak/>
        <w:t>Bandit</w:t>
      </w:r>
      <w:r w:rsidR="003279D7">
        <w:rPr>
          <w:rFonts w:hint="eastAsia"/>
          <w:sz w:val="32"/>
          <w:szCs w:val="32"/>
          <w:lang w:eastAsia="zh-CN"/>
        </w:rPr>
        <w:t>所发现的代码问题清单及原因分析</w:t>
      </w:r>
      <w:bookmarkEnd w:id="11"/>
      <w:proofErr w:type="spellEnd"/>
    </w:p>
    <w:p w14:paraId="21383C35" w14:textId="3D9C77E7" w:rsidR="00975C4C" w:rsidRPr="00975C4C" w:rsidRDefault="00975C4C" w:rsidP="00975C4C">
      <w:pPr>
        <w:rPr>
          <w:lang w:val="x-none"/>
        </w:rPr>
      </w:pPr>
      <w:r w:rsidRPr="00975C4C">
        <w:rPr>
          <w:noProof/>
          <w:lang w:val="x-none"/>
        </w:rPr>
        <w:drawing>
          <wp:inline distT="0" distB="0" distL="0" distR="0" wp14:anchorId="36B0AAAA" wp14:editId="3842E4B7">
            <wp:extent cx="5274310" cy="2872740"/>
            <wp:effectExtent l="0" t="0" r="2540" b="3810"/>
            <wp:docPr id="1050256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56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289" w14:textId="77777777" w:rsidR="00A260EF" w:rsidRPr="002E2606" w:rsidRDefault="002E2606" w:rsidP="002E2606">
      <w:pPr>
        <w:ind w:leftChars="200" w:left="420"/>
        <w:rPr>
          <w:lang w:val="x-none"/>
        </w:rPr>
      </w:pPr>
      <w:r w:rsidRPr="002E2606">
        <w:rPr>
          <w:rFonts w:hint="eastAsia"/>
          <w:lang w:val="x-none"/>
        </w:rPr>
        <w:t>针对同种类型的问题，只需要列出一个典型代表即可。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84"/>
        <w:gridCol w:w="1276"/>
        <w:gridCol w:w="1922"/>
        <w:gridCol w:w="2268"/>
      </w:tblGrid>
      <w:tr w:rsidR="00662413" w:rsidRPr="00C62E81" w14:paraId="74047270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4"/>
          <w:p w14:paraId="27C3A1A4" w14:textId="438A8069" w:rsidR="00662413" w:rsidRPr="00C62E81" w:rsidRDefault="00662413" w:rsidP="00C62E81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优先级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CB66" w14:textId="78B80FD2" w:rsidR="00662413" w:rsidRPr="00C62E81" w:rsidRDefault="00662413" w:rsidP="00C62E81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问题描述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D215" w14:textId="6637628E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违反的规则</w:t>
            </w:r>
            <w:r w:rsidRPr="00662413">
              <w:rPr>
                <w:lang w:val="x-none"/>
              </w:rPr>
              <w:t xml:space="preserve"> 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5B26" w14:textId="71F509DD" w:rsidR="00662413" w:rsidRPr="00C62E81" w:rsidRDefault="00662413" w:rsidP="00C62E81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所在</w:t>
            </w:r>
            <w:r>
              <w:rPr>
                <w:rFonts w:hint="eastAsia"/>
                <w:lang w:val="x-none"/>
              </w:rPr>
              <w:t>代码</w:t>
            </w:r>
            <w:r w:rsidRPr="00662413">
              <w:rPr>
                <w:lang w:val="x-none"/>
              </w:rPr>
              <w:t>行号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8B3BF" w14:textId="6AB9AB9A" w:rsidR="00662413" w:rsidRPr="00C62E81" w:rsidRDefault="00662413" w:rsidP="00C62E81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修改策略</w:t>
            </w:r>
          </w:p>
        </w:tc>
      </w:tr>
      <w:tr w:rsidR="00662413" w:rsidRPr="00C62E81" w14:paraId="14EC403B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1A89" w14:textId="6FF91EFD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F0AE" w14:textId="4326CD44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使用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random.choice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生成伪随机数，非加密安全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B272B" w14:textId="429D7F32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B311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A5BEF" w14:textId="2F2584AC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src/wordgraph/algorithms.py:72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5CC51" w14:textId="4D5F765A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若需安全随机，改用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secrets.choice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或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random.SystemRandom</w:t>
            </w:r>
            <w:r w:rsidRPr="00662413">
              <w:rPr>
                <w:lang w:val="x-none"/>
              </w:rPr>
              <w:t>；否则加</w:t>
            </w:r>
            <w:proofErr w:type="spellEnd"/>
            <w:r w:rsidRPr="00662413">
              <w:rPr>
                <w:lang w:val="x-none"/>
              </w:rPr>
              <w:t xml:space="preserve"> # </w:t>
            </w:r>
            <w:proofErr w:type="spellStart"/>
            <w:r w:rsidRPr="00662413">
              <w:rPr>
                <w:lang w:val="x-none"/>
              </w:rPr>
              <w:t>nosec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说明意图</w:t>
            </w:r>
          </w:p>
        </w:tc>
      </w:tr>
      <w:tr w:rsidR="00662413" w:rsidRPr="00C62E81" w14:paraId="2649531D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8D433" w14:textId="624C398E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18E48" w14:textId="2148D4C7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导入</w:t>
            </w:r>
            <w:r w:rsidRPr="00662413">
              <w:rPr>
                <w:lang w:val="x-none"/>
              </w:rPr>
              <w:t xml:space="preserve"> subprocess </w:t>
            </w:r>
            <w:r w:rsidRPr="00662413">
              <w:rPr>
                <w:lang w:val="x-none"/>
              </w:rPr>
              <w:t>模块，可能带来命令注入风险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C2D42" w14:textId="0217A81E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B404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1134B" w14:textId="609947DC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src/wordgraph/graph.py:4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E07AE" w14:textId="7366AF45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若必须使用，限制输入并采用受控可执行；无外部用户参数时可标</w:t>
            </w:r>
            <w:r w:rsidRPr="00662413">
              <w:rPr>
                <w:lang w:val="x-none"/>
              </w:rPr>
              <w:t xml:space="preserve"> # </w:t>
            </w:r>
            <w:proofErr w:type="spellStart"/>
            <w:r w:rsidRPr="00662413">
              <w:rPr>
                <w:lang w:val="x-none"/>
              </w:rPr>
              <w:t>nosec</w:t>
            </w:r>
            <w:proofErr w:type="spellEnd"/>
          </w:p>
        </w:tc>
      </w:tr>
      <w:tr w:rsidR="00662413" w:rsidRPr="00C62E81" w14:paraId="687D37F5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ECF70" w14:textId="455ECD92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8D4EE" w14:textId="61013C45" w:rsidR="00662413" w:rsidRPr="00C62E81" w:rsidRDefault="00662413" w:rsidP="00B33270">
            <w:pPr>
              <w:rPr>
                <w:lang w:val="x-none"/>
              </w:rPr>
            </w:pPr>
            <w:proofErr w:type="spellStart"/>
            <w:r w:rsidRPr="00662413">
              <w:rPr>
                <w:lang w:val="x-none"/>
              </w:rPr>
              <w:t>subprocess.run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使用部分路径执行可执行文件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D6EC0" w14:textId="077201EE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B607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8FBE" w14:textId="3BC0B94A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src/wordgraph/graph.py:139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D5D9D" w14:textId="6B911DB4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使用绝对路径或验证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PATH</w:t>
            </w:r>
            <w:r w:rsidRPr="00662413">
              <w:rPr>
                <w:lang w:val="x-none"/>
              </w:rPr>
              <w:t>；处理异常并记录日志</w:t>
            </w:r>
            <w:proofErr w:type="spellEnd"/>
          </w:p>
        </w:tc>
      </w:tr>
      <w:tr w:rsidR="00662413" w:rsidRPr="00C62E81" w14:paraId="5355BDD3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154BD" w14:textId="392D69B8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CA26A" w14:textId="1E3D7DE7" w:rsidR="00662413" w:rsidRPr="00C62E81" w:rsidRDefault="00662413" w:rsidP="00B33270">
            <w:pPr>
              <w:rPr>
                <w:lang w:val="x-none"/>
              </w:rPr>
            </w:pPr>
            <w:proofErr w:type="spellStart"/>
            <w:r w:rsidRPr="00662413">
              <w:rPr>
                <w:lang w:val="x-none"/>
              </w:rPr>
              <w:t>subprocess.run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可能执行不受信数据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F887C" w14:textId="3813DA64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B603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3DDEF" w14:textId="6CADEF24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src/wordgraph/graph.py:139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7FC" w14:textId="67BC167C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传列表参数避免</w:t>
            </w:r>
            <w:r w:rsidRPr="00662413">
              <w:rPr>
                <w:lang w:val="x-none"/>
              </w:rPr>
              <w:t xml:space="preserve"> Shell </w:t>
            </w:r>
            <w:r w:rsidRPr="00662413">
              <w:rPr>
                <w:lang w:val="x-none"/>
              </w:rPr>
              <w:t>解析；验证所有外部输入</w:t>
            </w:r>
          </w:p>
        </w:tc>
      </w:tr>
      <w:tr w:rsidR="00662413" w:rsidRPr="00C62E81" w14:paraId="02EEE69C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EB20E" w14:textId="35B78E28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18819" w14:textId="5DD558B7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 xml:space="preserve">try / except ... pass </w:t>
            </w:r>
            <w:r w:rsidRPr="00662413">
              <w:rPr>
                <w:lang w:val="x-none"/>
              </w:rPr>
              <w:t>抑制所有异常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EE5BA" w14:textId="5CB9498F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B110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FBE5A" w14:textId="4B47CE10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src/wordgraph/graph.py:149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65BDD" w14:textId="1CB910DC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捕获特定异常并记录或重新抛出，避免无声失败</w:t>
            </w:r>
          </w:p>
        </w:tc>
      </w:tr>
      <w:tr w:rsidR="00662413" w:rsidRPr="00C62E81" w14:paraId="63FDB82A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23B9" w14:textId="02C8819F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75908" w14:textId="61215EFE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生产代码中使用</w:t>
            </w:r>
            <w:r w:rsidRPr="00662413">
              <w:rPr>
                <w:lang w:val="x-none"/>
              </w:rPr>
              <w:t xml:space="preserve"> assert</w:t>
            </w:r>
            <w:r w:rsidRPr="00662413">
              <w:rPr>
                <w:lang w:val="x-none"/>
              </w:rPr>
              <w:t>（会在优化模式移除）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F662A" w14:textId="584612E3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B101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F466E" w14:textId="134F6C6E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src/wordgraph/test_bridge_words.py:22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B677" w14:textId="68FF62E5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在库代码使用显式检查</w:t>
            </w:r>
            <w:r w:rsidRPr="00662413">
              <w:rPr>
                <w:lang w:val="x-none"/>
              </w:rPr>
              <w:t xml:space="preserve"> + raise; </w:t>
            </w:r>
            <w:r w:rsidRPr="00662413">
              <w:rPr>
                <w:lang w:val="x-none"/>
              </w:rPr>
              <w:t>测试代码可保留</w:t>
            </w:r>
          </w:p>
        </w:tc>
      </w:tr>
      <w:tr w:rsidR="00662413" w:rsidRPr="00662413" w14:paraId="7877D862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35E1" w14:textId="15E67047" w:rsidR="00662413" w:rsidRPr="00662413" w:rsidRDefault="00662413" w:rsidP="00662413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7B3DB" w14:textId="4F752D12" w:rsidR="00662413" w:rsidRPr="00662413" w:rsidRDefault="00662413" w:rsidP="00662413">
            <w:pPr>
              <w:rPr>
                <w:lang w:val="x-none"/>
              </w:rPr>
            </w:pPr>
            <w:r w:rsidRPr="00662413">
              <w:rPr>
                <w:lang w:val="x-none"/>
              </w:rPr>
              <w:t>使用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os.system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启动</w:t>
            </w:r>
            <w:r w:rsidRPr="00662413">
              <w:rPr>
                <w:lang w:val="x-none"/>
              </w:rPr>
              <w:t xml:space="preserve"> Shell </w:t>
            </w:r>
            <w:r w:rsidRPr="00662413">
              <w:rPr>
                <w:lang w:val="x-none"/>
              </w:rPr>
              <w:t>命令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BBE77" w14:textId="3601F493" w:rsidR="00662413" w:rsidRPr="00662413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B605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68FE7" w14:textId="09E580EA" w:rsidR="00662413" w:rsidRPr="00662413" w:rsidRDefault="00662413" w:rsidP="00662413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src/wordgraph/utils.py:28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55C" w14:textId="46040913" w:rsidR="00662413" w:rsidRPr="00662413" w:rsidRDefault="00662413" w:rsidP="00662413">
            <w:pPr>
              <w:rPr>
                <w:lang w:val="x-none"/>
              </w:rPr>
            </w:pPr>
            <w:r w:rsidRPr="00662413">
              <w:rPr>
                <w:lang w:val="x-none"/>
              </w:rPr>
              <w:t>改用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subprocess.run</w:t>
            </w:r>
            <w:r w:rsidRPr="00662413">
              <w:rPr>
                <w:lang w:val="x-none"/>
              </w:rPr>
              <w:t>，或显式</w:t>
            </w:r>
            <w:proofErr w:type="spellEnd"/>
            <w:r w:rsidRPr="00662413">
              <w:rPr>
                <w:lang w:val="x-none"/>
              </w:rPr>
              <w:t xml:space="preserve"> shell=False </w:t>
            </w:r>
            <w:r w:rsidRPr="00662413">
              <w:rPr>
                <w:lang w:val="x-none"/>
              </w:rPr>
              <w:t>并</w:t>
            </w:r>
            <w:r w:rsidRPr="00662413">
              <w:rPr>
                <w:lang w:val="x-none"/>
              </w:rPr>
              <w:lastRenderedPageBreak/>
              <w:t>校验参数</w:t>
            </w:r>
          </w:p>
        </w:tc>
      </w:tr>
    </w:tbl>
    <w:p w14:paraId="183E7BFD" w14:textId="77777777" w:rsidR="007603E4" w:rsidRDefault="007603E4" w:rsidP="007603E4">
      <w:bookmarkStart w:id="12" w:name="_Toc387752312"/>
    </w:p>
    <w:p w14:paraId="302747E4" w14:textId="77777777" w:rsidR="007603E4" w:rsidRDefault="007603E4" w:rsidP="007603E4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13" w:name="_Toc497233152"/>
      <w:bookmarkStart w:id="14" w:name="_Toc200271935"/>
      <w:r>
        <w:rPr>
          <w:rFonts w:hint="eastAsia"/>
          <w:sz w:val="32"/>
          <w:szCs w:val="32"/>
          <w:lang w:eastAsia="zh-CN"/>
        </w:rPr>
        <w:t>针对</w:t>
      </w:r>
      <w:r>
        <w:rPr>
          <w:rFonts w:hint="eastAsia"/>
          <w:sz w:val="32"/>
          <w:szCs w:val="32"/>
          <w:lang w:eastAsia="zh-CN"/>
        </w:rPr>
        <w:t>Lab1</w:t>
      </w:r>
      <w:r>
        <w:rPr>
          <w:rFonts w:hint="eastAsia"/>
          <w:sz w:val="32"/>
          <w:szCs w:val="32"/>
          <w:lang w:eastAsia="zh-CN"/>
        </w:rPr>
        <w:t>的黑盒测试</w:t>
      </w:r>
      <w:bookmarkEnd w:id="13"/>
      <w:bookmarkEnd w:id="14"/>
    </w:p>
    <w:p w14:paraId="3C70CC2A" w14:textId="49DBD066" w:rsidR="007603E4" w:rsidRPr="00FC3240" w:rsidRDefault="007603E4" w:rsidP="00FC324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15" w:name="_Toc497233153"/>
      <w:bookmarkStart w:id="16" w:name="_Toc200271936"/>
      <w:r>
        <w:rPr>
          <w:rFonts w:ascii="Times New Roman" w:hint="eastAsia"/>
          <w:sz w:val="30"/>
          <w:szCs w:val="30"/>
          <w:lang w:eastAsia="zh-CN"/>
        </w:rPr>
        <w:t>所选的被测函数及其需求规约</w:t>
      </w:r>
      <w:bookmarkEnd w:id="15"/>
      <w:bookmarkEnd w:id="16"/>
    </w:p>
    <w:tbl>
      <w:tblPr>
        <w:tblW w:w="844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5997"/>
      </w:tblGrid>
      <w:tr w:rsidR="00FC3240" w:rsidRPr="00FC3240" w14:paraId="3F5AB451" w14:textId="77777777" w:rsidTr="002B7960">
        <w:trPr>
          <w:trHeight w:val="320"/>
          <w:tblHeader/>
          <w:tblCellSpacing w:w="15" w:type="dxa"/>
        </w:trPr>
        <w:tc>
          <w:tcPr>
            <w:tcW w:w="2406" w:type="dxa"/>
            <w:vAlign w:val="center"/>
            <w:hideMark/>
          </w:tcPr>
          <w:p w14:paraId="6F78A935" w14:textId="77777777" w:rsidR="00FC3240" w:rsidRPr="00FC3240" w:rsidRDefault="00FC3240" w:rsidP="00FC3240">
            <w:pPr>
              <w:ind w:firstLine="420"/>
              <w:jc w:val="center"/>
              <w:rPr>
                <w:b/>
                <w:bCs/>
              </w:rPr>
            </w:pPr>
            <w:r w:rsidRPr="00FC3240">
              <w:rPr>
                <w:b/>
                <w:bCs/>
              </w:rPr>
              <w:t>项目</w:t>
            </w:r>
          </w:p>
        </w:tc>
        <w:tc>
          <w:tcPr>
            <w:tcW w:w="5952" w:type="dxa"/>
            <w:vAlign w:val="center"/>
            <w:hideMark/>
          </w:tcPr>
          <w:p w14:paraId="030058C8" w14:textId="77777777" w:rsidR="00FC3240" w:rsidRPr="00FC3240" w:rsidRDefault="00FC3240" w:rsidP="00FC3240">
            <w:pPr>
              <w:ind w:firstLine="420"/>
              <w:jc w:val="center"/>
              <w:rPr>
                <w:b/>
                <w:bCs/>
              </w:rPr>
            </w:pPr>
            <w:r w:rsidRPr="00FC3240">
              <w:rPr>
                <w:b/>
                <w:bCs/>
              </w:rPr>
              <w:t>说明</w:t>
            </w:r>
          </w:p>
        </w:tc>
      </w:tr>
      <w:tr w:rsidR="00FC3240" w:rsidRPr="00FC3240" w14:paraId="0F09245D" w14:textId="77777777" w:rsidTr="002B7960">
        <w:trPr>
          <w:trHeight w:val="313"/>
          <w:tblCellSpacing w:w="15" w:type="dxa"/>
        </w:trPr>
        <w:tc>
          <w:tcPr>
            <w:tcW w:w="2406" w:type="dxa"/>
            <w:vAlign w:val="center"/>
            <w:hideMark/>
          </w:tcPr>
          <w:p w14:paraId="15C46218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被测函数名称</w:t>
            </w:r>
          </w:p>
        </w:tc>
        <w:tc>
          <w:tcPr>
            <w:tcW w:w="5952" w:type="dxa"/>
            <w:vAlign w:val="center"/>
            <w:hideMark/>
          </w:tcPr>
          <w:p w14:paraId="29F3F4F5" w14:textId="77777777" w:rsidR="00FC3240" w:rsidRPr="00FC3240" w:rsidRDefault="00FC3240" w:rsidP="00FC3240">
            <w:pPr>
              <w:ind w:firstLine="420"/>
              <w:jc w:val="center"/>
            </w:pPr>
            <w:proofErr w:type="spellStart"/>
            <w:r w:rsidRPr="00FC3240">
              <w:t>bridge_words</w:t>
            </w:r>
            <w:proofErr w:type="spellEnd"/>
          </w:p>
        </w:tc>
      </w:tr>
      <w:tr w:rsidR="00FC3240" w:rsidRPr="00FC3240" w14:paraId="2B171749" w14:textId="77777777" w:rsidTr="002B7960">
        <w:trPr>
          <w:trHeight w:val="1249"/>
          <w:tblCellSpacing w:w="15" w:type="dxa"/>
        </w:trPr>
        <w:tc>
          <w:tcPr>
            <w:tcW w:w="2406" w:type="dxa"/>
            <w:vAlign w:val="center"/>
            <w:hideMark/>
          </w:tcPr>
          <w:p w14:paraId="6CC4B097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功能描述</w:t>
            </w:r>
          </w:p>
        </w:tc>
        <w:tc>
          <w:tcPr>
            <w:tcW w:w="5952" w:type="dxa"/>
            <w:vAlign w:val="center"/>
            <w:hideMark/>
          </w:tcPr>
          <w:p w14:paraId="50B78285" w14:textId="77777777" w:rsidR="00FC3240" w:rsidRPr="00FC3240" w:rsidRDefault="00FC3240" w:rsidP="00FC3240">
            <w:pPr>
              <w:ind w:firstLine="420"/>
            </w:pPr>
            <w:r w:rsidRPr="00FC3240">
              <w:t>在给定有向词图</w:t>
            </w:r>
            <w:r w:rsidRPr="00FC3240">
              <w:t xml:space="preserve"> g </w:t>
            </w:r>
            <w:r w:rsidRPr="00FC3240">
              <w:t>中，查找所有满足路径</w:t>
            </w:r>
            <w:r w:rsidRPr="00FC3240">
              <w:t xml:space="preserve"> w1 → mid → w2 </w:t>
            </w:r>
            <w:r w:rsidRPr="00FC3240">
              <w:t>的</w:t>
            </w:r>
            <w:r w:rsidRPr="00FC3240">
              <w:t xml:space="preserve"> </w:t>
            </w:r>
            <w:r w:rsidRPr="00FC3240">
              <w:rPr>
                <w:b/>
                <w:bCs/>
              </w:rPr>
              <w:t>桥接词</w:t>
            </w:r>
            <w:r w:rsidRPr="00FC3240">
              <w:t xml:space="preserve"> mid</w:t>
            </w:r>
            <w:r w:rsidRPr="00FC3240">
              <w:t>。函数大小写不敏感；若</w:t>
            </w:r>
            <w:r w:rsidRPr="00FC3240">
              <w:t xml:space="preserve"> w1</w:t>
            </w:r>
            <w:r w:rsidRPr="00FC3240">
              <w:t>、</w:t>
            </w:r>
            <w:r w:rsidRPr="00FC3240">
              <w:t xml:space="preserve">w2 </w:t>
            </w:r>
            <w:r w:rsidRPr="00FC3240">
              <w:t>之一不存在，或不存在任何桥接词，则返回空列表。</w:t>
            </w:r>
          </w:p>
        </w:tc>
      </w:tr>
      <w:tr w:rsidR="00FC3240" w:rsidRPr="00FC3240" w14:paraId="7057DF8F" w14:textId="77777777" w:rsidTr="002B7960">
        <w:trPr>
          <w:trHeight w:val="955"/>
          <w:tblCellSpacing w:w="15" w:type="dxa"/>
        </w:trPr>
        <w:tc>
          <w:tcPr>
            <w:tcW w:w="2406" w:type="dxa"/>
            <w:vAlign w:val="center"/>
            <w:hideMark/>
          </w:tcPr>
          <w:p w14:paraId="2FE525BC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输入</w:t>
            </w:r>
          </w:p>
        </w:tc>
        <w:tc>
          <w:tcPr>
            <w:tcW w:w="5952" w:type="dxa"/>
            <w:vAlign w:val="center"/>
            <w:hideMark/>
          </w:tcPr>
          <w:p w14:paraId="04E56B73" w14:textId="77777777" w:rsidR="00FC3240" w:rsidRPr="00FC3240" w:rsidRDefault="00FC3240" w:rsidP="00FC3240">
            <w:pPr>
              <w:ind w:firstLine="420"/>
            </w:pPr>
            <w:r w:rsidRPr="00FC3240">
              <w:t>1. g (</w:t>
            </w:r>
            <w:proofErr w:type="spellStart"/>
            <w:r w:rsidRPr="00FC3240">
              <w:t>DirectedGraph</w:t>
            </w:r>
            <w:proofErr w:type="spellEnd"/>
            <w:r w:rsidRPr="00FC3240">
              <w:t xml:space="preserve">) — </w:t>
            </w:r>
            <w:r w:rsidRPr="00FC3240">
              <w:t>以字符串为顶点的有向图，</w:t>
            </w:r>
            <w:proofErr w:type="spellStart"/>
            <w:r w:rsidRPr="00FC3240">
              <w:t>g.out_edges</w:t>
            </w:r>
            <w:proofErr w:type="spellEnd"/>
            <w:r w:rsidRPr="00FC3240">
              <w:t xml:space="preserve">(v) </w:t>
            </w:r>
            <w:r w:rsidRPr="00FC3240">
              <w:t>返回从</w:t>
            </w:r>
            <w:r w:rsidRPr="00FC3240">
              <w:t xml:space="preserve"> v </w:t>
            </w:r>
            <w:r w:rsidRPr="00FC3240">
              <w:t>出发的邻接词集合。</w:t>
            </w:r>
            <w:r w:rsidRPr="00FC3240">
              <w:t xml:space="preserve">2. w1 (str) — </w:t>
            </w:r>
            <w:r w:rsidRPr="00FC3240">
              <w:t>起始词。</w:t>
            </w:r>
            <w:r w:rsidRPr="00FC3240">
              <w:t xml:space="preserve">3. w2 (str) — </w:t>
            </w:r>
            <w:r w:rsidRPr="00FC3240">
              <w:t>目标词。</w:t>
            </w:r>
          </w:p>
        </w:tc>
      </w:tr>
      <w:tr w:rsidR="00FC3240" w:rsidRPr="00FC3240" w14:paraId="267949A8" w14:textId="77777777" w:rsidTr="002B7960">
        <w:trPr>
          <w:trHeight w:val="1514"/>
          <w:tblCellSpacing w:w="15" w:type="dxa"/>
        </w:trPr>
        <w:tc>
          <w:tcPr>
            <w:tcW w:w="2406" w:type="dxa"/>
            <w:vAlign w:val="center"/>
            <w:hideMark/>
          </w:tcPr>
          <w:p w14:paraId="76286768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输出</w:t>
            </w:r>
          </w:p>
        </w:tc>
        <w:tc>
          <w:tcPr>
            <w:tcW w:w="5952" w:type="dxa"/>
            <w:vAlign w:val="center"/>
            <w:hideMark/>
          </w:tcPr>
          <w:p w14:paraId="071407BB" w14:textId="77777777" w:rsidR="00FC3240" w:rsidRPr="00FC3240" w:rsidRDefault="00FC3240" w:rsidP="00FC3240">
            <w:pPr>
              <w:ind w:firstLine="420"/>
            </w:pPr>
            <w:r w:rsidRPr="00FC3240">
              <w:t xml:space="preserve">List[str] — </w:t>
            </w:r>
            <w:r w:rsidRPr="00FC3240">
              <w:t>所有桥接词</w:t>
            </w:r>
            <w:r w:rsidRPr="00FC3240">
              <w:t xml:space="preserve"> mid </w:t>
            </w:r>
            <w:r w:rsidRPr="00FC3240">
              <w:t>组成的列表：</w:t>
            </w:r>
            <w:r w:rsidRPr="00FC3240">
              <w:t> </w:t>
            </w:r>
            <w:r w:rsidRPr="00FC3240">
              <w:t xml:space="preserve">• </w:t>
            </w:r>
            <w:r w:rsidRPr="00FC3240">
              <w:t>每个</w:t>
            </w:r>
            <w:r w:rsidRPr="00FC3240">
              <w:t xml:space="preserve"> mid </w:t>
            </w:r>
            <w:r w:rsidRPr="00FC3240">
              <w:t>同时满足</w:t>
            </w:r>
            <w:r w:rsidRPr="00FC3240">
              <w:t xml:space="preserve"> w1 → mid </w:t>
            </w:r>
            <w:r w:rsidRPr="00FC3240">
              <w:t>与</w:t>
            </w:r>
            <w:r w:rsidRPr="00FC3240">
              <w:t xml:space="preserve"> mid → w2 </w:t>
            </w:r>
            <w:r w:rsidRPr="00FC3240">
              <w:t>两条有向边；</w:t>
            </w:r>
            <w:r w:rsidRPr="00FC3240">
              <w:t> </w:t>
            </w:r>
            <w:r w:rsidRPr="00FC3240">
              <w:t xml:space="preserve">• </w:t>
            </w:r>
            <w:r w:rsidRPr="00FC3240">
              <w:t>如果无满足条件的</w:t>
            </w:r>
            <w:r w:rsidRPr="00FC3240">
              <w:t xml:space="preserve"> mid</w:t>
            </w:r>
            <w:r w:rsidRPr="00FC3240">
              <w:t>，返回</w:t>
            </w:r>
            <w:r w:rsidRPr="00FC3240">
              <w:t xml:space="preserve"> []</w:t>
            </w:r>
            <w:r w:rsidRPr="00FC3240">
              <w:t>；</w:t>
            </w:r>
            <w:r w:rsidRPr="00FC3240">
              <w:t> </w:t>
            </w:r>
            <w:r w:rsidRPr="00FC3240">
              <w:t xml:space="preserve">• </w:t>
            </w:r>
            <w:r w:rsidRPr="00FC3240">
              <w:t>返回值与输入大小写无关（统一按小写匹配）。</w:t>
            </w:r>
          </w:p>
        </w:tc>
      </w:tr>
      <w:tr w:rsidR="00FC3240" w:rsidRPr="00FC3240" w14:paraId="096687D9" w14:textId="77777777" w:rsidTr="002B7960">
        <w:trPr>
          <w:trHeight w:val="634"/>
          <w:tblCellSpacing w:w="15" w:type="dxa"/>
        </w:trPr>
        <w:tc>
          <w:tcPr>
            <w:tcW w:w="2406" w:type="dxa"/>
            <w:vAlign w:val="center"/>
            <w:hideMark/>
          </w:tcPr>
          <w:p w14:paraId="160B78C4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边界</w:t>
            </w:r>
            <w:r w:rsidRPr="00FC3240">
              <w:rPr>
                <w:b/>
                <w:bCs/>
              </w:rPr>
              <w:t xml:space="preserve"> / </w:t>
            </w:r>
            <w:r w:rsidRPr="00FC3240">
              <w:rPr>
                <w:b/>
                <w:bCs/>
              </w:rPr>
              <w:t>例外行为</w:t>
            </w:r>
          </w:p>
        </w:tc>
        <w:tc>
          <w:tcPr>
            <w:tcW w:w="5952" w:type="dxa"/>
            <w:vAlign w:val="center"/>
            <w:hideMark/>
          </w:tcPr>
          <w:p w14:paraId="5124BCA9" w14:textId="77777777" w:rsidR="00FC3240" w:rsidRPr="00FC3240" w:rsidRDefault="00FC3240" w:rsidP="00FC3240">
            <w:pPr>
              <w:ind w:firstLine="420"/>
            </w:pPr>
            <w:r w:rsidRPr="00FC3240">
              <w:t xml:space="preserve">• w1 </w:t>
            </w:r>
            <w:r w:rsidRPr="00FC3240">
              <w:t>或</w:t>
            </w:r>
            <w:r w:rsidRPr="00FC3240">
              <w:t xml:space="preserve"> w2 </w:t>
            </w:r>
            <w:r w:rsidRPr="00FC3240">
              <w:t>不在图中</w:t>
            </w:r>
            <w:r w:rsidRPr="00FC3240">
              <w:t xml:space="preserve"> </w:t>
            </w:r>
            <w:r w:rsidRPr="00FC3240">
              <w:rPr>
                <w:rFonts w:ascii="Cambria Math" w:hAnsi="Cambria Math" w:cs="Cambria Math"/>
              </w:rPr>
              <w:t>⇒</w:t>
            </w:r>
            <w:r w:rsidRPr="00FC3240">
              <w:t xml:space="preserve"> []</w:t>
            </w:r>
            <w:r w:rsidRPr="00FC3240">
              <w:t>。</w:t>
            </w:r>
            <w:r w:rsidRPr="00FC3240">
              <w:t xml:space="preserve">• w1 == w2 </w:t>
            </w:r>
            <w:r w:rsidRPr="00FC3240">
              <w:rPr>
                <w:rFonts w:ascii="Cambria Math" w:hAnsi="Cambria Math" w:cs="Cambria Math"/>
              </w:rPr>
              <w:t>⇒</w:t>
            </w:r>
            <w:r w:rsidRPr="00FC3240">
              <w:t xml:space="preserve"> []</w:t>
            </w:r>
            <w:r w:rsidRPr="00FC3240">
              <w:t>（不存在长度</w:t>
            </w:r>
            <w:r w:rsidRPr="00FC3240">
              <w:t xml:space="preserve"> 2 </w:t>
            </w:r>
            <w:r w:rsidRPr="00FC3240">
              <w:t>的桥接路径）。</w:t>
            </w:r>
            <w:r w:rsidRPr="00FC3240">
              <w:t xml:space="preserve">• </w:t>
            </w:r>
            <w:r w:rsidRPr="00FC3240">
              <w:t>图允许并行边或自环，但不影响结果判定。</w:t>
            </w:r>
          </w:p>
        </w:tc>
      </w:tr>
    </w:tbl>
    <w:p w14:paraId="039C04E4" w14:textId="214B3A9B" w:rsidR="00C173B5" w:rsidRPr="00C173B5" w:rsidRDefault="00C173B5" w:rsidP="00FC3240">
      <w:pPr>
        <w:rPr>
          <w:lang w:val="x-none"/>
        </w:rPr>
      </w:pPr>
    </w:p>
    <w:p w14:paraId="3855E641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17" w:name="_Toc497233154"/>
      <w:bookmarkStart w:id="18" w:name="_Toc200271937"/>
      <w:r>
        <w:rPr>
          <w:rFonts w:ascii="Times New Roman" w:hint="eastAsia"/>
          <w:sz w:val="30"/>
          <w:szCs w:val="30"/>
          <w:lang w:eastAsia="zh-CN"/>
        </w:rPr>
        <w:t>等价类划分结果</w:t>
      </w:r>
      <w:bookmarkEnd w:id="17"/>
      <w:bookmarkEnd w:id="18"/>
    </w:p>
    <w:p w14:paraId="526F1C29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请根据自己的情况扩展该表格，给各个等价类唯一的编号</w:t>
      </w:r>
      <w:r w:rsidR="002B7104">
        <w:rPr>
          <w:rFonts w:hint="eastAsia"/>
          <w:lang w:val="x-none"/>
        </w:rPr>
        <w:t>。</w:t>
      </w:r>
    </w:p>
    <w:p w14:paraId="0B9834DA" w14:textId="77777777" w:rsidR="007603E4" w:rsidRPr="00A26525" w:rsidRDefault="002B710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可</w:t>
      </w:r>
      <w:r w:rsidR="007603E4">
        <w:rPr>
          <w:rFonts w:hint="eastAsia"/>
          <w:lang w:val="x-none"/>
        </w:rPr>
        <w:t>根据需要，增加下表的行数</w:t>
      </w:r>
      <w:r>
        <w:rPr>
          <w:rFonts w:hint="eastAsia"/>
          <w:lang w:val="x-none"/>
        </w:rPr>
        <w:t>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2147"/>
        <w:gridCol w:w="461"/>
        <w:gridCol w:w="2386"/>
        <w:gridCol w:w="461"/>
      </w:tblGrid>
      <w:tr w:rsidR="007603E4" w:rsidRPr="00861C0F" w14:paraId="25126913" w14:textId="77777777" w:rsidTr="00C95DFB">
        <w:tc>
          <w:tcPr>
            <w:tcW w:w="1712" w:type="pct"/>
          </w:tcPr>
          <w:p w14:paraId="69304E82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约束条件说明</w:t>
            </w:r>
          </w:p>
        </w:tc>
        <w:tc>
          <w:tcPr>
            <w:tcW w:w="1572" w:type="pct"/>
            <w:gridSpan w:val="2"/>
          </w:tcPr>
          <w:p w14:paraId="7D40BDB8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有效等价类及其编号</w:t>
            </w:r>
          </w:p>
        </w:tc>
        <w:tc>
          <w:tcPr>
            <w:tcW w:w="1716" w:type="pct"/>
            <w:gridSpan w:val="2"/>
          </w:tcPr>
          <w:p w14:paraId="37BB3CA5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无效等价类及其编号</w:t>
            </w:r>
          </w:p>
        </w:tc>
      </w:tr>
      <w:tr w:rsidR="00C95DFB" w:rsidRPr="00861C0F" w14:paraId="7965F5ED" w14:textId="77777777" w:rsidTr="00C95DFB">
        <w:tc>
          <w:tcPr>
            <w:tcW w:w="1712" w:type="pct"/>
          </w:tcPr>
          <w:p w14:paraId="19224E78" w14:textId="77777777" w:rsidR="00C95DFB" w:rsidRPr="00C95DFB" w:rsidRDefault="00C95DFB" w:rsidP="00C95DFB">
            <w:pPr>
              <w:widowControl/>
              <w:rPr>
                <w:kern w:val="0"/>
                <w:sz w:val="24"/>
              </w:rPr>
            </w:pPr>
            <w:r w:rsidRPr="00C95DFB">
              <w:rPr>
                <w:rStyle w:val="HTML"/>
                <w:rFonts w:ascii="Times New Roman" w:hAnsi="Times New Roman" w:cs="Times New Roman"/>
              </w:rPr>
              <w:t>w1</w:t>
            </w:r>
            <w:r w:rsidRPr="00C95DFB">
              <w:t>、</w:t>
            </w:r>
            <w:r w:rsidRPr="00C95DFB">
              <w:rPr>
                <w:rStyle w:val="HTML"/>
                <w:rFonts w:ascii="Times New Roman" w:hAnsi="Times New Roman" w:cs="Times New Roman"/>
              </w:rPr>
              <w:t>w2</w:t>
            </w:r>
            <w:r w:rsidRPr="00C95DFB">
              <w:t xml:space="preserve"> </w:t>
            </w:r>
            <w:r w:rsidRPr="00C95DFB">
              <w:t>均存在，且至少</w:t>
            </w:r>
            <w:r w:rsidRPr="00C95DFB">
              <w:t xml:space="preserve"> 1 </w:t>
            </w:r>
            <w:r w:rsidRPr="00C95DFB">
              <w:t>个桥接词</w:t>
            </w:r>
          </w:p>
          <w:p w14:paraId="4E55BD4B" w14:textId="77777777" w:rsidR="00C95DFB" w:rsidRPr="00C95DFB" w:rsidRDefault="00C95DFB" w:rsidP="00C95DFB"/>
        </w:tc>
        <w:tc>
          <w:tcPr>
            <w:tcW w:w="1294" w:type="pct"/>
          </w:tcPr>
          <w:p w14:paraId="4A4BB359" w14:textId="0F432174" w:rsidR="00C95DFB" w:rsidRPr="00C95DFB" w:rsidRDefault="00C95DFB" w:rsidP="00C95DFB">
            <w:pPr>
              <w:widowControl/>
              <w:jc w:val="center"/>
              <w:rPr>
                <w:kern w:val="0"/>
                <w:sz w:val="24"/>
              </w:rPr>
            </w:pPr>
            <w:r w:rsidRPr="00C95DFB">
              <w:t>EC</w:t>
            </w:r>
            <w:r>
              <w:rPr>
                <w:rFonts w:hint="eastAsia"/>
              </w:rPr>
              <w:t>1</w:t>
            </w:r>
          </w:p>
        </w:tc>
        <w:tc>
          <w:tcPr>
            <w:tcW w:w="278" w:type="pct"/>
          </w:tcPr>
          <w:p w14:paraId="552C33A6" w14:textId="77777777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rPr>
                <w:lang w:val="x-none"/>
              </w:rPr>
              <w:t>(1)</w:t>
            </w:r>
          </w:p>
        </w:tc>
        <w:tc>
          <w:tcPr>
            <w:tcW w:w="1438" w:type="pct"/>
          </w:tcPr>
          <w:p w14:paraId="1BC64ABD" w14:textId="6A7F26CC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278" w:type="pct"/>
          </w:tcPr>
          <w:p w14:paraId="212DE990" w14:textId="2B004DBC" w:rsidR="00C95DFB" w:rsidRPr="00861C0F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</w:tr>
      <w:tr w:rsidR="007603E4" w:rsidRPr="00861C0F" w14:paraId="7C00DAD0" w14:textId="77777777" w:rsidTr="00C95DFB">
        <w:tc>
          <w:tcPr>
            <w:tcW w:w="1712" w:type="pct"/>
          </w:tcPr>
          <w:p w14:paraId="57988347" w14:textId="2B752CD2" w:rsidR="007603E4" w:rsidRPr="00C95DFB" w:rsidRDefault="00C95DFB" w:rsidP="00C95DFB">
            <w:pPr>
              <w:widowControl/>
              <w:rPr>
                <w:kern w:val="0"/>
                <w:sz w:val="24"/>
              </w:rPr>
            </w:pPr>
            <w:r w:rsidRPr="00C95DFB">
              <w:rPr>
                <w:rStyle w:val="HTML"/>
                <w:rFonts w:ascii="Times New Roman" w:hAnsi="Times New Roman" w:cs="Times New Roman"/>
              </w:rPr>
              <w:t>w1</w:t>
            </w:r>
            <w:r w:rsidRPr="00C95DFB">
              <w:t>、</w:t>
            </w:r>
            <w:r w:rsidRPr="00C95DFB">
              <w:rPr>
                <w:rStyle w:val="HTML"/>
                <w:rFonts w:ascii="Times New Roman" w:hAnsi="Times New Roman" w:cs="Times New Roman"/>
              </w:rPr>
              <w:t>w2</w:t>
            </w:r>
            <w:r w:rsidRPr="00C95DFB">
              <w:t xml:space="preserve"> </w:t>
            </w:r>
            <w:r w:rsidRPr="00C95DFB">
              <w:t>均存在，但无任何桥接词</w:t>
            </w:r>
          </w:p>
        </w:tc>
        <w:tc>
          <w:tcPr>
            <w:tcW w:w="1294" w:type="pct"/>
          </w:tcPr>
          <w:p w14:paraId="10F11024" w14:textId="1D6720B5" w:rsidR="007603E4" w:rsidRPr="00C95DFB" w:rsidRDefault="00C95DFB" w:rsidP="00C95DFB">
            <w:pPr>
              <w:widowControl/>
              <w:jc w:val="center"/>
              <w:rPr>
                <w:kern w:val="0"/>
                <w:sz w:val="24"/>
              </w:rPr>
            </w:pPr>
            <w:r w:rsidRPr="00C95DFB">
              <w:t>EC2</w:t>
            </w:r>
          </w:p>
        </w:tc>
        <w:tc>
          <w:tcPr>
            <w:tcW w:w="278" w:type="pct"/>
          </w:tcPr>
          <w:p w14:paraId="0B04E449" w14:textId="77777777" w:rsidR="007603E4" w:rsidRPr="00C95DFB" w:rsidRDefault="007603E4" w:rsidP="00C95DFB">
            <w:pPr>
              <w:jc w:val="center"/>
              <w:rPr>
                <w:lang w:val="x-none"/>
              </w:rPr>
            </w:pPr>
            <w:r w:rsidRPr="00C95DFB">
              <w:rPr>
                <w:lang w:val="x-none"/>
              </w:rPr>
              <w:t>(2)</w:t>
            </w:r>
          </w:p>
        </w:tc>
        <w:tc>
          <w:tcPr>
            <w:tcW w:w="1438" w:type="pct"/>
          </w:tcPr>
          <w:p w14:paraId="55B688A1" w14:textId="26E0E750" w:rsidR="007603E4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278" w:type="pct"/>
          </w:tcPr>
          <w:p w14:paraId="56A46699" w14:textId="45B2E5CF" w:rsidR="007603E4" w:rsidRPr="00861C0F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</w:tr>
      <w:tr w:rsidR="00C95DFB" w:rsidRPr="00861C0F" w14:paraId="118359A8" w14:textId="77777777" w:rsidTr="00C95DFB">
        <w:tc>
          <w:tcPr>
            <w:tcW w:w="1712" w:type="pct"/>
          </w:tcPr>
          <w:p w14:paraId="0383CA5F" w14:textId="77777777" w:rsidR="00C95DFB" w:rsidRPr="00C95DFB" w:rsidRDefault="00C95DFB" w:rsidP="00C95DFB">
            <w:pPr>
              <w:widowControl/>
              <w:rPr>
                <w:kern w:val="0"/>
                <w:sz w:val="24"/>
              </w:rPr>
            </w:pPr>
            <w:r w:rsidRPr="00C95DFB">
              <w:rPr>
                <w:rStyle w:val="HTML"/>
                <w:rFonts w:ascii="Times New Roman" w:hAnsi="Times New Roman" w:cs="Times New Roman"/>
              </w:rPr>
              <w:t>w1</w:t>
            </w:r>
            <w:r w:rsidRPr="00C95DFB">
              <w:t>、</w:t>
            </w:r>
            <w:r w:rsidRPr="00C95DFB">
              <w:rPr>
                <w:rStyle w:val="HTML"/>
                <w:rFonts w:ascii="Times New Roman" w:hAnsi="Times New Roman" w:cs="Times New Roman"/>
              </w:rPr>
              <w:t>w2</w:t>
            </w:r>
            <w:r w:rsidRPr="00C95DFB">
              <w:t xml:space="preserve"> </w:t>
            </w:r>
            <w:r w:rsidRPr="00C95DFB">
              <w:t>均存在（大小写不同），且至少</w:t>
            </w:r>
            <w:r w:rsidRPr="00C95DFB">
              <w:t xml:space="preserve"> 1 </w:t>
            </w:r>
            <w:r w:rsidRPr="00C95DFB">
              <w:t>个桥接词</w:t>
            </w:r>
          </w:p>
          <w:p w14:paraId="47D75898" w14:textId="77777777" w:rsidR="00C95DFB" w:rsidRPr="00C95DFB" w:rsidRDefault="00C95DFB" w:rsidP="00C95DFB"/>
        </w:tc>
        <w:tc>
          <w:tcPr>
            <w:tcW w:w="1294" w:type="pct"/>
          </w:tcPr>
          <w:p w14:paraId="2B6EA2F3" w14:textId="698E09F1" w:rsidR="00C95DFB" w:rsidRPr="00C95DFB" w:rsidRDefault="00C95DFB" w:rsidP="00C95DFB">
            <w:pPr>
              <w:widowControl/>
              <w:jc w:val="center"/>
              <w:rPr>
                <w:kern w:val="0"/>
                <w:sz w:val="24"/>
              </w:rPr>
            </w:pPr>
            <w:r w:rsidRPr="00C95DFB">
              <w:t>EC</w:t>
            </w:r>
            <w:r>
              <w:rPr>
                <w:rFonts w:hint="eastAsia"/>
              </w:rPr>
              <w:t>3</w:t>
            </w:r>
          </w:p>
        </w:tc>
        <w:tc>
          <w:tcPr>
            <w:tcW w:w="278" w:type="pct"/>
          </w:tcPr>
          <w:p w14:paraId="4E6E150D" w14:textId="77777777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rPr>
                <w:lang w:val="x-none"/>
              </w:rPr>
              <w:t>(3)</w:t>
            </w:r>
          </w:p>
        </w:tc>
        <w:tc>
          <w:tcPr>
            <w:tcW w:w="1438" w:type="pct"/>
          </w:tcPr>
          <w:p w14:paraId="702A6637" w14:textId="1D16AAD3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278" w:type="pct"/>
          </w:tcPr>
          <w:p w14:paraId="25A04BA9" w14:textId="7B271F18" w:rsidR="00C95DFB" w:rsidRPr="00861C0F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</w:tr>
      <w:tr w:rsidR="00C95DFB" w:rsidRPr="00861C0F" w14:paraId="1DF79BA6" w14:textId="77777777" w:rsidTr="00C95DFB">
        <w:tc>
          <w:tcPr>
            <w:tcW w:w="1712" w:type="pct"/>
          </w:tcPr>
          <w:p w14:paraId="415756DD" w14:textId="1508F0DD" w:rsidR="00C95DFB" w:rsidRPr="00C95DFB" w:rsidRDefault="00C95DFB" w:rsidP="00C95DFB">
            <w:pPr>
              <w:widowControl/>
              <w:rPr>
                <w:rStyle w:val="HTML"/>
                <w:rFonts w:ascii="Times New Roman" w:hAnsi="Times New Roman" w:cs="Times New Roman"/>
                <w:sz w:val="21"/>
                <w:szCs w:val="21"/>
              </w:rPr>
            </w:pP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 xml:space="preserve">w1 </w:t>
            </w: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>不在图中</w:t>
            </w:r>
          </w:p>
        </w:tc>
        <w:tc>
          <w:tcPr>
            <w:tcW w:w="1294" w:type="pct"/>
          </w:tcPr>
          <w:p w14:paraId="4EAC33A7" w14:textId="09A4346D" w:rsidR="00C95DFB" w:rsidRPr="00C95DFB" w:rsidRDefault="00C95DFB" w:rsidP="00C95DFB">
            <w:pPr>
              <w:widowControl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8" w:type="pct"/>
          </w:tcPr>
          <w:p w14:paraId="3F465F91" w14:textId="7B7BEFEB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1438" w:type="pct"/>
          </w:tcPr>
          <w:p w14:paraId="09CD059C" w14:textId="5AC15EA1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t>EC</w:t>
            </w:r>
            <w:r>
              <w:rPr>
                <w:rFonts w:hint="eastAsia"/>
              </w:rPr>
              <w:t>4</w:t>
            </w:r>
          </w:p>
        </w:tc>
        <w:tc>
          <w:tcPr>
            <w:tcW w:w="278" w:type="pct"/>
          </w:tcPr>
          <w:p w14:paraId="195CF389" w14:textId="27E3A556" w:rsid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(4)</w:t>
            </w:r>
          </w:p>
        </w:tc>
      </w:tr>
      <w:tr w:rsidR="00C95DFB" w:rsidRPr="00861C0F" w14:paraId="54265251" w14:textId="77777777" w:rsidTr="00C95DFB">
        <w:tc>
          <w:tcPr>
            <w:tcW w:w="1712" w:type="pct"/>
          </w:tcPr>
          <w:p w14:paraId="0E0D2481" w14:textId="0E094782" w:rsidR="00C95DFB" w:rsidRPr="00C95DFB" w:rsidRDefault="00C95DFB" w:rsidP="00C95DFB">
            <w:pPr>
              <w:widowControl/>
              <w:rPr>
                <w:rStyle w:val="HTML"/>
                <w:rFonts w:ascii="Times New Roman" w:hAnsi="Times New Roman" w:cs="Times New Roman"/>
                <w:sz w:val="21"/>
                <w:szCs w:val="21"/>
              </w:rPr>
            </w:pP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 xml:space="preserve">w2 </w:t>
            </w: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>不在图中</w:t>
            </w:r>
          </w:p>
        </w:tc>
        <w:tc>
          <w:tcPr>
            <w:tcW w:w="1294" w:type="pct"/>
          </w:tcPr>
          <w:p w14:paraId="293E1E4A" w14:textId="5CAFFEA9" w:rsidR="00C95DFB" w:rsidRPr="00C95DFB" w:rsidRDefault="00C95DFB" w:rsidP="00C95DFB">
            <w:pPr>
              <w:widowControl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8" w:type="pct"/>
          </w:tcPr>
          <w:p w14:paraId="4F1CC3EA" w14:textId="66C96FA3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1438" w:type="pct"/>
          </w:tcPr>
          <w:p w14:paraId="1D94C958" w14:textId="1A786CB7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t>EC</w:t>
            </w:r>
            <w:r>
              <w:rPr>
                <w:rFonts w:hint="eastAsia"/>
              </w:rPr>
              <w:t>5</w:t>
            </w:r>
          </w:p>
        </w:tc>
        <w:tc>
          <w:tcPr>
            <w:tcW w:w="278" w:type="pct"/>
          </w:tcPr>
          <w:p w14:paraId="6FFCE692" w14:textId="634AAEE7" w:rsid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(5)</w:t>
            </w:r>
          </w:p>
        </w:tc>
      </w:tr>
      <w:tr w:rsidR="00C95DFB" w:rsidRPr="00861C0F" w14:paraId="271DB1A3" w14:textId="77777777" w:rsidTr="00C95DFB">
        <w:tc>
          <w:tcPr>
            <w:tcW w:w="1712" w:type="pct"/>
          </w:tcPr>
          <w:p w14:paraId="0448CC97" w14:textId="3A313D4B" w:rsidR="00C95DFB" w:rsidRPr="00C95DFB" w:rsidRDefault="00C95DFB" w:rsidP="00C95DFB">
            <w:pPr>
              <w:widowControl/>
              <w:rPr>
                <w:rStyle w:val="HTML"/>
                <w:rFonts w:ascii="Times New Roman" w:hAnsi="Times New Roman" w:cs="Times New Roman"/>
                <w:sz w:val="21"/>
                <w:szCs w:val="21"/>
              </w:rPr>
            </w:pP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lastRenderedPageBreak/>
              <w:t>w1 == w2</w:t>
            </w: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>（起止单词相同）</w:t>
            </w:r>
          </w:p>
        </w:tc>
        <w:tc>
          <w:tcPr>
            <w:tcW w:w="1294" w:type="pct"/>
          </w:tcPr>
          <w:p w14:paraId="77DD7353" w14:textId="3CA3783B" w:rsidR="00C95DFB" w:rsidRPr="00C95DFB" w:rsidRDefault="00C95DFB" w:rsidP="00C95DFB">
            <w:pPr>
              <w:widowControl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8" w:type="pct"/>
          </w:tcPr>
          <w:p w14:paraId="059E3962" w14:textId="58CC9CAD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1438" w:type="pct"/>
          </w:tcPr>
          <w:p w14:paraId="220C0C64" w14:textId="35F48625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t>EC</w:t>
            </w:r>
            <w:r>
              <w:rPr>
                <w:rFonts w:hint="eastAsia"/>
              </w:rPr>
              <w:t>6</w:t>
            </w:r>
          </w:p>
        </w:tc>
        <w:tc>
          <w:tcPr>
            <w:tcW w:w="278" w:type="pct"/>
          </w:tcPr>
          <w:p w14:paraId="43441D1D" w14:textId="4324CBE1" w:rsid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(6)</w:t>
            </w:r>
          </w:p>
        </w:tc>
      </w:tr>
    </w:tbl>
    <w:p w14:paraId="77132B8A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19" w:name="_Toc497233155"/>
      <w:bookmarkStart w:id="20" w:name="_Toc200271938"/>
      <w:r>
        <w:rPr>
          <w:rFonts w:ascii="Times New Roman" w:hint="eastAsia"/>
          <w:sz w:val="30"/>
          <w:szCs w:val="30"/>
          <w:lang w:eastAsia="zh-CN"/>
        </w:rPr>
        <w:t>测试用例设计</w:t>
      </w:r>
      <w:bookmarkEnd w:id="19"/>
      <w:bookmarkEnd w:id="20"/>
    </w:p>
    <w:p w14:paraId="110DB2FC" w14:textId="590F79C3" w:rsidR="005D1708" w:rsidRPr="005D1708" w:rsidRDefault="005D1708" w:rsidP="005D1708">
      <w:pPr>
        <w:rPr>
          <w:lang w:val="x-none"/>
        </w:rPr>
      </w:pPr>
      <w:r w:rsidRPr="005D1708">
        <w:t xml:space="preserve">* TC3 </w:t>
      </w:r>
      <w:r w:rsidRPr="005D1708">
        <w:t>与</w:t>
      </w:r>
      <w:r w:rsidRPr="005D1708">
        <w:t xml:space="preserve"> TC2 </w:t>
      </w:r>
      <w:r w:rsidRPr="005D1708">
        <w:t>同属</w:t>
      </w:r>
      <w:r w:rsidRPr="005D1708">
        <w:t>“w1</w:t>
      </w:r>
      <w:r w:rsidRPr="005D1708">
        <w:t>、</w:t>
      </w:r>
      <w:r w:rsidRPr="005D1708">
        <w:t xml:space="preserve">w2 </w:t>
      </w:r>
      <w:r w:rsidRPr="005D1708">
        <w:t>均存在但无桥接词</w:t>
      </w:r>
      <w:r w:rsidRPr="005D1708">
        <w:t xml:space="preserve">” </w:t>
      </w:r>
      <w:r w:rsidRPr="005D1708">
        <w:t>有效等价类，可作为冗余测试或替换。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3312"/>
        <w:gridCol w:w="2899"/>
        <w:gridCol w:w="1429"/>
      </w:tblGrid>
      <w:tr w:rsidR="007603E4" w:rsidRPr="00861C0F" w14:paraId="7BF78400" w14:textId="77777777" w:rsidTr="00B55118">
        <w:tc>
          <w:tcPr>
            <w:tcW w:w="395" w:type="pct"/>
          </w:tcPr>
          <w:p w14:paraId="357A3F1A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2DD38690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输入</w:t>
            </w:r>
          </w:p>
        </w:tc>
        <w:tc>
          <w:tcPr>
            <w:tcW w:w="1747" w:type="pct"/>
            <w:vAlign w:val="center"/>
          </w:tcPr>
          <w:p w14:paraId="26DE0C0B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</w:t>
            </w:r>
          </w:p>
        </w:tc>
        <w:tc>
          <w:tcPr>
            <w:tcW w:w="861" w:type="pct"/>
            <w:vAlign w:val="center"/>
          </w:tcPr>
          <w:p w14:paraId="2F80D1A5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所覆盖的等价类编号</w:t>
            </w:r>
          </w:p>
        </w:tc>
      </w:tr>
      <w:tr w:rsidR="007603E4" w:rsidRPr="00861C0F" w14:paraId="4992DBAB" w14:textId="77777777" w:rsidTr="00B55118">
        <w:tc>
          <w:tcPr>
            <w:tcW w:w="395" w:type="pct"/>
          </w:tcPr>
          <w:p w14:paraId="618FE4C4" w14:textId="77777777" w:rsidR="007603E4" w:rsidRPr="00861C0F" w:rsidRDefault="007603E4" w:rsidP="007603E4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07A9B57" w14:textId="469A8090" w:rsidR="007603E4" w:rsidRPr="00861C0F" w:rsidRDefault="00B55118" w:rsidP="00CA1E33">
            <w:pPr>
              <w:rPr>
                <w:lang w:val="x-none"/>
              </w:rPr>
            </w:pPr>
            <w:r w:rsidRPr="00B55118">
              <w:t>("the", "fox")</w:t>
            </w:r>
          </w:p>
        </w:tc>
        <w:tc>
          <w:tcPr>
            <w:tcW w:w="1747" w:type="pct"/>
          </w:tcPr>
          <w:p w14:paraId="5AA639C9" w14:textId="5D54122F" w:rsidR="007603E4" w:rsidRPr="00861C0F" w:rsidRDefault="00B55118" w:rsidP="00CA1E33">
            <w:pPr>
              <w:rPr>
                <w:lang w:val="x-none"/>
              </w:rPr>
            </w:pPr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861" w:type="pct"/>
          </w:tcPr>
          <w:p w14:paraId="3603C46A" w14:textId="62975CB7" w:rsidR="007603E4" w:rsidRPr="00861C0F" w:rsidRDefault="00B55118" w:rsidP="00CA1E33">
            <w:pPr>
              <w:rPr>
                <w:lang w:val="x-none"/>
              </w:rPr>
            </w:pPr>
            <w:r w:rsidRPr="00B55118">
              <w:t>1</w:t>
            </w:r>
          </w:p>
        </w:tc>
      </w:tr>
      <w:tr w:rsidR="007603E4" w:rsidRPr="00861C0F" w14:paraId="40084432" w14:textId="77777777" w:rsidTr="00B55118">
        <w:tc>
          <w:tcPr>
            <w:tcW w:w="395" w:type="pct"/>
          </w:tcPr>
          <w:p w14:paraId="2201FBB3" w14:textId="77777777" w:rsidR="007603E4" w:rsidRPr="00861C0F" w:rsidRDefault="007603E4" w:rsidP="007603E4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4A23B139" w14:textId="7C899EB5" w:rsidR="007603E4" w:rsidRPr="00861C0F" w:rsidRDefault="00B55118" w:rsidP="00CA1E33">
            <w:pPr>
              <w:rPr>
                <w:lang w:val="x-none"/>
              </w:rPr>
            </w:pPr>
            <w:r w:rsidRPr="00B55118">
              <w:t>("quick", "fox")</w:t>
            </w:r>
          </w:p>
        </w:tc>
        <w:tc>
          <w:tcPr>
            <w:tcW w:w="1747" w:type="pct"/>
          </w:tcPr>
          <w:p w14:paraId="5652A64E" w14:textId="494A0E23" w:rsidR="007603E4" w:rsidRPr="00861C0F" w:rsidRDefault="00B55118" w:rsidP="00CA1E33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861" w:type="pct"/>
          </w:tcPr>
          <w:p w14:paraId="3BC2ECEE" w14:textId="02A8D953" w:rsidR="007603E4" w:rsidRPr="00861C0F" w:rsidRDefault="00B55118" w:rsidP="00CA1E33">
            <w:pPr>
              <w:rPr>
                <w:lang w:val="x-none"/>
              </w:rPr>
            </w:pPr>
            <w:r w:rsidRPr="00B55118">
              <w:t>2</w:t>
            </w:r>
          </w:p>
        </w:tc>
      </w:tr>
      <w:tr w:rsidR="00B55118" w:rsidRPr="00861C0F" w14:paraId="26ACAE1F" w14:textId="77777777" w:rsidTr="00B55118">
        <w:tc>
          <w:tcPr>
            <w:tcW w:w="395" w:type="pct"/>
          </w:tcPr>
          <w:p w14:paraId="182D14EC" w14:textId="77777777" w:rsidR="00B55118" w:rsidRPr="00861C0F" w:rsidRDefault="00B55118" w:rsidP="00B55118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2A539F6D" w14:textId="6C6BBEF5" w:rsidR="00B55118" w:rsidRPr="00861C0F" w:rsidRDefault="00B55118" w:rsidP="00B55118">
            <w:pPr>
              <w:rPr>
                <w:lang w:val="x-none"/>
              </w:rPr>
            </w:pPr>
            <w:r w:rsidRPr="00B55118">
              <w:t>("the", "dog")</w:t>
            </w:r>
          </w:p>
        </w:tc>
        <w:tc>
          <w:tcPr>
            <w:tcW w:w="1747" w:type="pct"/>
          </w:tcPr>
          <w:p w14:paraId="6517E7F2" w14:textId="2E213B99" w:rsidR="00B55118" w:rsidRPr="00861C0F" w:rsidRDefault="00B55118" w:rsidP="00B55118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861" w:type="pct"/>
          </w:tcPr>
          <w:p w14:paraId="612A1677" w14:textId="1A435B55" w:rsidR="00B55118" w:rsidRPr="00861C0F" w:rsidRDefault="005D1708" w:rsidP="00B55118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2*</w:t>
            </w:r>
          </w:p>
        </w:tc>
      </w:tr>
      <w:tr w:rsidR="00B55118" w:rsidRPr="00861C0F" w14:paraId="21015DEB" w14:textId="77777777" w:rsidTr="00B55118">
        <w:tc>
          <w:tcPr>
            <w:tcW w:w="395" w:type="pct"/>
          </w:tcPr>
          <w:p w14:paraId="49A09B66" w14:textId="77777777" w:rsidR="00B55118" w:rsidRPr="00861C0F" w:rsidRDefault="00B55118" w:rsidP="00B55118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24250F5C" w14:textId="4A09937B" w:rsidR="00B55118" w:rsidRDefault="00E20933" w:rsidP="00B55118">
            <w:pPr>
              <w:rPr>
                <w:lang w:val="x-none"/>
              </w:rPr>
            </w:pPr>
            <w:r w:rsidRPr="00E20933">
              <w:t>("cat", "fox")</w:t>
            </w:r>
          </w:p>
        </w:tc>
        <w:tc>
          <w:tcPr>
            <w:tcW w:w="1747" w:type="pct"/>
          </w:tcPr>
          <w:p w14:paraId="3CCB112B" w14:textId="2BAB63F8" w:rsidR="00B55118" w:rsidRPr="00861C0F" w:rsidRDefault="00B55118" w:rsidP="00B55118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861" w:type="pct"/>
          </w:tcPr>
          <w:p w14:paraId="555E62CE" w14:textId="25137AC9" w:rsidR="00B55118" w:rsidRPr="00861C0F" w:rsidRDefault="005D1708" w:rsidP="00B55118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4</w:t>
            </w:r>
          </w:p>
        </w:tc>
      </w:tr>
      <w:tr w:rsidR="00B55118" w:rsidRPr="00861C0F" w14:paraId="1127C74A" w14:textId="77777777" w:rsidTr="00B55118">
        <w:tc>
          <w:tcPr>
            <w:tcW w:w="395" w:type="pct"/>
          </w:tcPr>
          <w:p w14:paraId="3215D288" w14:textId="77777777" w:rsidR="00B55118" w:rsidRPr="00861C0F" w:rsidRDefault="00B55118" w:rsidP="00B55118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0A3A7118" w14:textId="1141CB00" w:rsidR="00B55118" w:rsidRDefault="00E20933" w:rsidP="00B55118">
            <w:pPr>
              <w:rPr>
                <w:lang w:val="x-none"/>
              </w:rPr>
            </w:pPr>
            <w:r w:rsidRPr="00B55118">
              <w:t>("the", "</w:t>
            </w:r>
            <w:r>
              <w:rPr>
                <w:rFonts w:hint="eastAsia"/>
              </w:rPr>
              <w:t>cat</w:t>
            </w:r>
            <w:r w:rsidRPr="00B55118">
              <w:t>")</w:t>
            </w:r>
          </w:p>
        </w:tc>
        <w:tc>
          <w:tcPr>
            <w:tcW w:w="1747" w:type="pct"/>
          </w:tcPr>
          <w:p w14:paraId="7F115658" w14:textId="588620A1" w:rsidR="00B55118" w:rsidRPr="00B55118" w:rsidRDefault="00B55118" w:rsidP="00B55118">
            <w:r w:rsidRPr="00B55118">
              <w:t>[]</w:t>
            </w:r>
          </w:p>
        </w:tc>
        <w:tc>
          <w:tcPr>
            <w:tcW w:w="861" w:type="pct"/>
          </w:tcPr>
          <w:p w14:paraId="572A69C0" w14:textId="775A3F9E" w:rsidR="00B55118" w:rsidRPr="00861C0F" w:rsidRDefault="005D1708" w:rsidP="00B55118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5</w:t>
            </w:r>
          </w:p>
        </w:tc>
      </w:tr>
      <w:tr w:rsidR="00E63B5E" w:rsidRPr="00861C0F" w14:paraId="38E8BB86" w14:textId="77777777" w:rsidTr="00B55118">
        <w:tc>
          <w:tcPr>
            <w:tcW w:w="395" w:type="pct"/>
          </w:tcPr>
          <w:p w14:paraId="178F416F" w14:textId="77777777" w:rsidR="00E63B5E" w:rsidRPr="00861C0F" w:rsidRDefault="00E63B5E" w:rsidP="00E63B5E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DCDF08D" w14:textId="3638C9FD" w:rsidR="00E63B5E" w:rsidRDefault="00E63B5E" w:rsidP="00E63B5E">
            <w:pPr>
              <w:rPr>
                <w:lang w:val="x-none"/>
              </w:rPr>
            </w:pPr>
            <w:r w:rsidRPr="00B55118">
              <w:t>("</w:t>
            </w:r>
            <w:r>
              <w:rPr>
                <w:rFonts w:hint="eastAsia"/>
              </w:rPr>
              <w:t>fox</w:t>
            </w:r>
            <w:r w:rsidRPr="00B55118">
              <w:t>", "</w:t>
            </w:r>
            <w:r>
              <w:rPr>
                <w:rFonts w:hint="eastAsia"/>
              </w:rPr>
              <w:t>fox</w:t>
            </w:r>
            <w:r w:rsidRPr="00B55118">
              <w:t>")</w:t>
            </w:r>
          </w:p>
        </w:tc>
        <w:tc>
          <w:tcPr>
            <w:tcW w:w="1747" w:type="pct"/>
          </w:tcPr>
          <w:p w14:paraId="10923807" w14:textId="2C9E93F6" w:rsidR="00E63B5E" w:rsidRPr="00B55118" w:rsidRDefault="00E63B5E" w:rsidP="00E63B5E">
            <w:r w:rsidRPr="00B55118">
              <w:t>[]</w:t>
            </w:r>
          </w:p>
        </w:tc>
        <w:tc>
          <w:tcPr>
            <w:tcW w:w="861" w:type="pct"/>
          </w:tcPr>
          <w:p w14:paraId="547C201C" w14:textId="5C477EFE" w:rsidR="00E63B5E" w:rsidRPr="00861C0F" w:rsidRDefault="005D1708" w:rsidP="00E63B5E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6</w:t>
            </w:r>
          </w:p>
        </w:tc>
      </w:tr>
      <w:tr w:rsidR="003B494A" w:rsidRPr="00861C0F" w14:paraId="2DF7708E" w14:textId="77777777" w:rsidTr="00B55118">
        <w:tc>
          <w:tcPr>
            <w:tcW w:w="395" w:type="pct"/>
          </w:tcPr>
          <w:p w14:paraId="22CF816B" w14:textId="77777777" w:rsidR="003B494A" w:rsidRPr="00861C0F" w:rsidRDefault="003B494A" w:rsidP="003B494A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0DA4A484" w14:textId="2F4CB52B" w:rsidR="003B494A" w:rsidRDefault="003B494A" w:rsidP="003B494A">
            <w:pPr>
              <w:rPr>
                <w:lang w:val="x-none"/>
              </w:rPr>
            </w:pPr>
            <w:r w:rsidRPr="00B55118">
              <w:t>("</w:t>
            </w:r>
            <w:r w:rsidRPr="003B494A">
              <w:t>The</w:t>
            </w:r>
            <w:r w:rsidRPr="00B55118">
              <w:t>", "</w:t>
            </w:r>
            <w:r w:rsidRPr="003B494A">
              <w:t>FOX</w:t>
            </w:r>
            <w:r w:rsidRPr="00B55118">
              <w:t>")</w:t>
            </w:r>
          </w:p>
        </w:tc>
        <w:tc>
          <w:tcPr>
            <w:tcW w:w="1747" w:type="pct"/>
          </w:tcPr>
          <w:p w14:paraId="004809BD" w14:textId="2B874ED3" w:rsidR="003B494A" w:rsidRPr="00B55118" w:rsidRDefault="003B494A" w:rsidP="003B494A"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861" w:type="pct"/>
          </w:tcPr>
          <w:p w14:paraId="66AA4A76" w14:textId="3DDFB402" w:rsidR="003B494A" w:rsidRPr="00861C0F" w:rsidRDefault="005D1708" w:rsidP="003B494A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3</w:t>
            </w:r>
          </w:p>
        </w:tc>
      </w:tr>
    </w:tbl>
    <w:p w14:paraId="4C7CB51F" w14:textId="2C6C3B6F" w:rsidR="007603E4" w:rsidRDefault="00C95DFB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21" w:name="_Toc497233156"/>
      <w:bookmarkStart w:id="22" w:name="_Toc200271939"/>
      <w:proofErr w:type="spellStart"/>
      <w:r>
        <w:rPr>
          <w:rFonts w:ascii="Times New Roman" w:hint="eastAsia"/>
          <w:sz w:val="30"/>
          <w:szCs w:val="30"/>
          <w:lang w:eastAsia="zh-CN"/>
        </w:rPr>
        <w:t>Pytest</w:t>
      </w:r>
      <w:r w:rsidR="002B7104">
        <w:rPr>
          <w:rFonts w:ascii="Times New Roman" w:hint="eastAsia"/>
          <w:sz w:val="30"/>
          <w:szCs w:val="30"/>
          <w:lang w:eastAsia="zh-CN"/>
        </w:rPr>
        <w:t>单元</w:t>
      </w:r>
      <w:r w:rsidR="007603E4">
        <w:rPr>
          <w:rFonts w:ascii="Times New Roman" w:hint="eastAsia"/>
          <w:sz w:val="30"/>
          <w:szCs w:val="30"/>
          <w:lang w:eastAsia="zh-CN"/>
        </w:rPr>
        <w:t>测试代码</w:t>
      </w:r>
      <w:bookmarkEnd w:id="21"/>
      <w:bookmarkEnd w:id="22"/>
      <w:proofErr w:type="spellEnd"/>
    </w:p>
    <w:p w14:paraId="673D3B4E" w14:textId="77777777" w:rsidR="007603E4" w:rsidRDefault="007603E4" w:rsidP="007603E4">
      <w:pPr>
        <w:rPr>
          <w:lang w:val="x-none"/>
        </w:rPr>
      </w:pPr>
      <w:r>
        <w:rPr>
          <w:rFonts w:hint="eastAsia"/>
          <w:lang w:val="x-none"/>
        </w:rPr>
        <w:t>针对</w:t>
      </w:r>
      <w:r>
        <w:rPr>
          <w:lang w:val="x-none"/>
        </w:rPr>
        <w:t>5</w:t>
      </w:r>
      <w:r>
        <w:rPr>
          <w:rFonts w:hint="eastAsia"/>
          <w:lang w:val="x-none"/>
        </w:rPr>
        <w:t>.3</w:t>
      </w:r>
      <w:r>
        <w:rPr>
          <w:rFonts w:hint="eastAsia"/>
          <w:lang w:val="x-none"/>
        </w:rPr>
        <w:t>中的每一个测试用例，把其测试代码粘贴如下，代码必须是完整的。</w:t>
      </w:r>
    </w:p>
    <w:p w14:paraId="7D2D8FE3" w14:textId="5D837095" w:rsidR="00083EF9" w:rsidRDefault="00083EF9" w:rsidP="007603E4">
      <w:pPr>
        <w:rPr>
          <w:lang w:val="x-none"/>
        </w:rPr>
      </w:pPr>
      <w:r>
        <w:rPr>
          <w:rFonts w:hint="eastAsia"/>
          <w:lang w:val="x-none"/>
        </w:rPr>
        <w:t>共用代码段：</w:t>
      </w:r>
    </w:p>
    <w:p w14:paraId="499B85EF" w14:textId="28D426F7" w:rsidR="008F5AC1" w:rsidRPr="008F5AC1" w:rsidRDefault="008F5AC1" w:rsidP="007603E4">
      <w:pPr>
        <w:rPr>
          <w:rFonts w:ascii="Courier New" w:hAnsi="Courier New" w:cs="Courier New"/>
        </w:rPr>
      </w:pPr>
      <w:r w:rsidRPr="008F5AC1">
        <w:rPr>
          <w:rFonts w:ascii="Courier New" w:hAnsi="Courier New" w:cs="Courier New"/>
        </w:rPr>
        <w:t xml:space="preserve">import </w:t>
      </w:r>
      <w:proofErr w:type="spellStart"/>
      <w:r w:rsidRPr="008F5AC1">
        <w:rPr>
          <w:rFonts w:ascii="Courier New" w:hAnsi="Courier New" w:cs="Courier New"/>
        </w:rPr>
        <w:t>pytest</w:t>
      </w:r>
      <w:proofErr w:type="spellEnd"/>
      <w:r w:rsidRPr="008F5AC1">
        <w:rPr>
          <w:rFonts w:ascii="Courier New" w:hAnsi="Courier New" w:cs="Courier New"/>
        </w:rPr>
        <w:br/>
        <w:t xml:space="preserve">from .graph import </w:t>
      </w:r>
      <w:proofErr w:type="spellStart"/>
      <w:r w:rsidRPr="008F5AC1">
        <w:rPr>
          <w:rFonts w:ascii="Courier New" w:hAnsi="Courier New" w:cs="Courier New"/>
        </w:rPr>
        <w:t>DirectedGraph</w:t>
      </w:r>
      <w:proofErr w:type="spellEnd"/>
      <w:r w:rsidRPr="008F5AC1">
        <w:rPr>
          <w:rFonts w:ascii="Courier New" w:hAnsi="Courier New" w:cs="Courier New"/>
        </w:rPr>
        <w:br/>
        <w:t xml:space="preserve">from .bridge import </w:t>
      </w:r>
      <w:proofErr w:type="spellStart"/>
      <w:r w:rsidRPr="008F5AC1">
        <w:rPr>
          <w:rFonts w:ascii="Courier New" w:hAnsi="Courier New" w:cs="Courier New"/>
        </w:rPr>
        <w:t>bridge_words</w:t>
      </w:r>
      <w:proofErr w:type="spellEnd"/>
      <w:r w:rsidRPr="008F5AC1">
        <w:rPr>
          <w:rFonts w:ascii="Courier New" w:hAnsi="Courier New" w:cs="Courier New"/>
        </w:rPr>
        <w:t xml:space="preserve">  # </w:t>
      </w:r>
      <w:r w:rsidRPr="008F5AC1">
        <w:rPr>
          <w:rFonts w:ascii="Courier New" w:hAnsi="Courier New" w:cs="Courier New"/>
        </w:rPr>
        <w:t>查询桥接词函数</w:t>
      </w:r>
      <w:r w:rsidRPr="008F5AC1">
        <w:rPr>
          <w:rFonts w:ascii="Courier New" w:hAnsi="Courier New" w:cs="Courier New"/>
        </w:rPr>
        <w:br/>
      </w:r>
      <w:r w:rsidRPr="008F5AC1">
        <w:rPr>
          <w:rFonts w:ascii="Courier New" w:hAnsi="Courier New" w:cs="Courier New"/>
        </w:rPr>
        <w:br/>
        <w:t xml:space="preserve">def </w:t>
      </w:r>
      <w:proofErr w:type="spellStart"/>
      <w:r w:rsidRPr="008F5AC1">
        <w:rPr>
          <w:rFonts w:ascii="Courier New" w:hAnsi="Courier New" w:cs="Courier New"/>
        </w:rPr>
        <w:t>log_case</w:t>
      </w:r>
      <w:proofErr w:type="spellEnd"/>
      <w:r w:rsidRPr="008F5AC1">
        <w:rPr>
          <w:rFonts w:ascii="Courier New" w:hAnsi="Courier New" w:cs="Courier New"/>
        </w:rPr>
        <w:t>(name, w1, w2, out):</w:t>
      </w:r>
      <w:r w:rsidRPr="008F5AC1">
        <w:rPr>
          <w:rFonts w:ascii="Courier New" w:hAnsi="Courier New" w:cs="Courier New"/>
        </w:rPr>
        <w:br/>
        <w:t xml:space="preserve">    print(f"\n[{name}] </w:t>
      </w:r>
      <w:r w:rsidRPr="008F5AC1">
        <w:rPr>
          <w:rFonts w:ascii="Courier New" w:hAnsi="Courier New" w:cs="Courier New"/>
        </w:rPr>
        <w:t>输入</w:t>
      </w:r>
      <w:r w:rsidRPr="008F5AC1">
        <w:rPr>
          <w:rFonts w:ascii="Courier New" w:hAnsi="Courier New" w:cs="Courier New"/>
        </w:rPr>
        <w:t xml:space="preserve">:({w1},{w2}) → </w:t>
      </w:r>
      <w:r w:rsidRPr="008F5AC1">
        <w:rPr>
          <w:rFonts w:ascii="Courier New" w:hAnsi="Courier New" w:cs="Courier New"/>
        </w:rPr>
        <w:t>输出</w:t>
      </w:r>
      <w:r w:rsidRPr="008F5AC1">
        <w:rPr>
          <w:rFonts w:ascii="Courier New" w:hAnsi="Courier New" w:cs="Courier New"/>
        </w:rPr>
        <w:t>:{out}")</w:t>
      </w:r>
      <w:r w:rsidRPr="008F5AC1">
        <w:rPr>
          <w:rFonts w:ascii="Courier New" w:hAnsi="Courier New" w:cs="Courier New"/>
        </w:rPr>
        <w:br/>
      </w:r>
      <w:r w:rsidRPr="008F5AC1">
        <w:rPr>
          <w:rFonts w:ascii="Courier New" w:hAnsi="Courier New" w:cs="Courier New"/>
        </w:rPr>
        <w:br/>
        <w:t>@pytest.fixture</w:t>
      </w:r>
      <w:r w:rsidRPr="008F5AC1">
        <w:rPr>
          <w:rFonts w:ascii="Courier New" w:hAnsi="Courier New" w:cs="Courier New"/>
        </w:rPr>
        <w:br/>
        <w:t>def g():</w:t>
      </w:r>
      <w:r w:rsidRPr="008F5AC1">
        <w:rPr>
          <w:rFonts w:ascii="Courier New" w:hAnsi="Courier New" w:cs="Courier New"/>
        </w:rPr>
        <w:br/>
        <w:t xml:space="preserve">    g = </w:t>
      </w:r>
      <w:proofErr w:type="spellStart"/>
      <w:r w:rsidRPr="008F5AC1">
        <w:rPr>
          <w:rFonts w:ascii="Courier New" w:hAnsi="Courier New" w:cs="Courier New"/>
        </w:rPr>
        <w:t>DirectedGraph</w:t>
      </w:r>
      <w:proofErr w:type="spellEnd"/>
      <w:r w:rsidRPr="008F5AC1">
        <w:rPr>
          <w:rFonts w:ascii="Courier New" w:hAnsi="Courier New" w:cs="Courier New"/>
        </w:rPr>
        <w:t>()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g.add_edge</w:t>
      </w:r>
      <w:proofErr w:type="spellEnd"/>
      <w:r w:rsidRPr="008F5AC1">
        <w:rPr>
          <w:rFonts w:ascii="Courier New" w:hAnsi="Courier New" w:cs="Courier New"/>
        </w:rPr>
        <w:t>("the",   "quick")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g.add_edge</w:t>
      </w:r>
      <w:proofErr w:type="spellEnd"/>
      <w:r w:rsidRPr="008F5AC1">
        <w:rPr>
          <w:rFonts w:ascii="Courier New" w:hAnsi="Courier New" w:cs="Courier New"/>
        </w:rPr>
        <w:t>("quick", "fox")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g.add_edge</w:t>
      </w:r>
      <w:proofErr w:type="spellEnd"/>
      <w:r w:rsidRPr="008F5AC1">
        <w:rPr>
          <w:rFonts w:ascii="Courier New" w:hAnsi="Courier New" w:cs="Courier New"/>
        </w:rPr>
        <w:t>("the",   "brown")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g.add_edge</w:t>
      </w:r>
      <w:proofErr w:type="spellEnd"/>
      <w:r w:rsidRPr="008F5AC1">
        <w:rPr>
          <w:rFonts w:ascii="Courier New" w:hAnsi="Courier New" w:cs="Courier New"/>
        </w:rPr>
        <w:t>("brown", "fox")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g.add_edge</w:t>
      </w:r>
      <w:proofErr w:type="spellEnd"/>
      <w:r w:rsidRPr="008F5AC1">
        <w:rPr>
          <w:rFonts w:ascii="Courier New" w:hAnsi="Courier New" w:cs="Courier New"/>
        </w:rPr>
        <w:t>("lazy",  "dog")</w:t>
      </w:r>
      <w:r w:rsidRPr="008F5AC1">
        <w:rPr>
          <w:rFonts w:ascii="Courier New" w:hAnsi="Courier New" w:cs="Courier New"/>
        </w:rPr>
        <w:br/>
        <w:t xml:space="preserve">    return g</w:t>
      </w:r>
    </w:p>
    <w:p w14:paraId="3318FF65" w14:textId="77777777" w:rsidR="007603E4" w:rsidRPr="005978DE" w:rsidRDefault="007603E4" w:rsidP="007603E4">
      <w:pPr>
        <w:rPr>
          <w:lang w:val="x-non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4"/>
        <w:gridCol w:w="6922"/>
      </w:tblGrid>
      <w:tr w:rsidR="007603E4" w:rsidRPr="00861C0F" w14:paraId="7E3EAB22" w14:textId="77777777" w:rsidTr="008F5AC1">
        <w:tc>
          <w:tcPr>
            <w:tcW w:w="828" w:type="pct"/>
          </w:tcPr>
          <w:p w14:paraId="610A9A49" w14:textId="77777777" w:rsidR="002B710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</w:t>
            </w:r>
          </w:p>
          <w:p w14:paraId="6ECDBF21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编号</w:t>
            </w:r>
          </w:p>
        </w:tc>
        <w:tc>
          <w:tcPr>
            <w:tcW w:w="4172" w:type="pct"/>
            <w:vAlign w:val="center"/>
          </w:tcPr>
          <w:p w14:paraId="662A424F" w14:textId="098D72EC" w:rsidR="007603E4" w:rsidRPr="00861C0F" w:rsidRDefault="003333EE" w:rsidP="00CA1E33">
            <w:pPr>
              <w:jc w:val="center"/>
              <w:rPr>
                <w:lang w:val="x-none"/>
              </w:rPr>
            </w:pPr>
            <w:proofErr w:type="spellStart"/>
            <w:r>
              <w:rPr>
                <w:rFonts w:hint="eastAsia"/>
                <w:lang w:val="x-none"/>
              </w:rPr>
              <w:t>Pytest</w:t>
            </w:r>
            <w:r w:rsidR="007603E4">
              <w:rPr>
                <w:rFonts w:hint="eastAsia"/>
                <w:lang w:val="x-none"/>
              </w:rPr>
              <w:t>测试代码</w:t>
            </w:r>
            <w:proofErr w:type="spellEnd"/>
          </w:p>
        </w:tc>
      </w:tr>
      <w:tr w:rsidR="007603E4" w:rsidRPr="00861C0F" w14:paraId="6C63324A" w14:textId="77777777" w:rsidTr="008F5AC1">
        <w:tc>
          <w:tcPr>
            <w:tcW w:w="828" w:type="pct"/>
          </w:tcPr>
          <w:p w14:paraId="453840C5" w14:textId="77777777" w:rsidR="007603E4" w:rsidRPr="00861C0F" w:rsidRDefault="007603E4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53FEADED" w14:textId="5FF0749B" w:rsidR="007603E4" w:rsidRPr="00556C48" w:rsidRDefault="00890F7F" w:rsidP="00CA1E33">
            <w:pPr>
              <w:rPr>
                <w:rFonts w:ascii="Courier New" w:hAnsi="Courier New" w:cs="Courier New"/>
              </w:rPr>
            </w:pPr>
            <w:r w:rsidRPr="00890F7F">
              <w:rPr>
                <w:rFonts w:ascii="Courier New" w:hAnsi="Courier New" w:cs="Courier New"/>
              </w:rPr>
              <w:t>def test_tc1_multi_bridges(g):</w:t>
            </w:r>
            <w:r w:rsidRPr="00890F7F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890F7F">
              <w:rPr>
                <w:rFonts w:ascii="Courier New" w:hAnsi="Courier New" w:cs="Courier New"/>
              </w:rPr>
              <w:t>bridge_words</w:t>
            </w:r>
            <w:proofErr w:type="spellEnd"/>
            <w:r w:rsidRPr="00890F7F">
              <w:rPr>
                <w:rFonts w:ascii="Courier New" w:hAnsi="Courier New" w:cs="Courier New"/>
              </w:rPr>
              <w:t>(g, "the", "fox")</w:t>
            </w:r>
            <w:r w:rsidRPr="00890F7F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890F7F">
              <w:rPr>
                <w:rFonts w:ascii="Courier New" w:hAnsi="Courier New" w:cs="Courier New"/>
              </w:rPr>
              <w:t>log_case</w:t>
            </w:r>
            <w:proofErr w:type="spellEnd"/>
            <w:r w:rsidRPr="00890F7F">
              <w:rPr>
                <w:rFonts w:ascii="Courier New" w:hAnsi="Courier New" w:cs="Courier New"/>
              </w:rPr>
              <w:t>("TC1", "the", "fox", out)</w:t>
            </w:r>
            <w:r w:rsidRPr="00890F7F">
              <w:rPr>
                <w:rFonts w:ascii="Courier New" w:hAnsi="Courier New" w:cs="Courier New"/>
              </w:rPr>
              <w:br/>
            </w:r>
            <w:r w:rsidRPr="00890F7F">
              <w:rPr>
                <w:rFonts w:ascii="Courier New" w:hAnsi="Courier New" w:cs="Courier New"/>
              </w:rPr>
              <w:lastRenderedPageBreak/>
              <w:t xml:space="preserve">    assert set(out) == {"quick", "brown"}</w:t>
            </w:r>
          </w:p>
        </w:tc>
      </w:tr>
      <w:tr w:rsidR="007603E4" w:rsidRPr="00861C0F" w14:paraId="11BB29E6" w14:textId="77777777" w:rsidTr="008F5AC1">
        <w:tc>
          <w:tcPr>
            <w:tcW w:w="828" w:type="pct"/>
          </w:tcPr>
          <w:p w14:paraId="348D2EE1" w14:textId="77777777" w:rsidR="007603E4" w:rsidRPr="00861C0F" w:rsidRDefault="007603E4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163BDDDD" w14:textId="02EAA7A5" w:rsidR="007603E4" w:rsidRPr="00556C48" w:rsidRDefault="00890F7F" w:rsidP="00CA1E33">
            <w:pPr>
              <w:rPr>
                <w:rFonts w:ascii="Courier New" w:hAnsi="Courier New" w:cs="Courier New"/>
              </w:rPr>
            </w:pPr>
            <w:r w:rsidRPr="00890F7F">
              <w:rPr>
                <w:rFonts w:ascii="Courier New" w:hAnsi="Courier New" w:cs="Courier New"/>
              </w:rPr>
              <w:t>def test_tc2_no_bridge_quick_fox(g):</w:t>
            </w:r>
            <w:r w:rsidRPr="00890F7F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890F7F">
              <w:rPr>
                <w:rFonts w:ascii="Courier New" w:hAnsi="Courier New" w:cs="Courier New"/>
              </w:rPr>
              <w:t>bridge_words</w:t>
            </w:r>
            <w:proofErr w:type="spellEnd"/>
            <w:r w:rsidRPr="00890F7F">
              <w:rPr>
                <w:rFonts w:ascii="Courier New" w:hAnsi="Courier New" w:cs="Courier New"/>
              </w:rPr>
              <w:t>(g, "quick", "fox")</w:t>
            </w:r>
            <w:r w:rsidRPr="00890F7F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890F7F">
              <w:rPr>
                <w:rFonts w:ascii="Courier New" w:hAnsi="Courier New" w:cs="Courier New"/>
              </w:rPr>
              <w:t>log_case</w:t>
            </w:r>
            <w:proofErr w:type="spellEnd"/>
            <w:r w:rsidRPr="00890F7F">
              <w:rPr>
                <w:rFonts w:ascii="Courier New" w:hAnsi="Courier New" w:cs="Courier New"/>
              </w:rPr>
              <w:t>("TC2", "quick", "fox", out)</w:t>
            </w:r>
            <w:r w:rsidRPr="00890F7F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7603E4" w:rsidRPr="00861C0F" w14:paraId="1763743A" w14:textId="77777777" w:rsidTr="008F5AC1">
        <w:tc>
          <w:tcPr>
            <w:tcW w:w="828" w:type="pct"/>
          </w:tcPr>
          <w:p w14:paraId="54432263" w14:textId="77777777" w:rsidR="007603E4" w:rsidRPr="00861C0F" w:rsidRDefault="007603E4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6269FEDE" w14:textId="288B5DCD" w:rsidR="007603E4" w:rsidRPr="00556C48" w:rsidRDefault="00890F7F" w:rsidP="00CA1E33">
            <w:pPr>
              <w:rPr>
                <w:rFonts w:ascii="Courier New" w:hAnsi="Courier New" w:cs="Courier New"/>
              </w:rPr>
            </w:pPr>
            <w:r w:rsidRPr="00890F7F">
              <w:rPr>
                <w:rFonts w:ascii="Courier New" w:hAnsi="Courier New" w:cs="Courier New"/>
              </w:rPr>
              <w:t>def test_tc3_no_bridge_the_dog(g):</w:t>
            </w:r>
            <w:r w:rsidRPr="00890F7F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890F7F">
              <w:rPr>
                <w:rFonts w:ascii="Courier New" w:hAnsi="Courier New" w:cs="Courier New"/>
              </w:rPr>
              <w:t>bridge_words</w:t>
            </w:r>
            <w:proofErr w:type="spellEnd"/>
            <w:r w:rsidRPr="00890F7F">
              <w:rPr>
                <w:rFonts w:ascii="Courier New" w:hAnsi="Courier New" w:cs="Courier New"/>
              </w:rPr>
              <w:t>(g, "the", "dog")</w:t>
            </w:r>
            <w:r w:rsidRPr="00890F7F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890F7F">
              <w:rPr>
                <w:rFonts w:ascii="Courier New" w:hAnsi="Courier New" w:cs="Courier New"/>
              </w:rPr>
              <w:t>log_case</w:t>
            </w:r>
            <w:proofErr w:type="spellEnd"/>
            <w:r w:rsidRPr="00890F7F">
              <w:rPr>
                <w:rFonts w:ascii="Courier New" w:hAnsi="Courier New" w:cs="Courier New"/>
              </w:rPr>
              <w:t>("TC3", "the", "dog", out)</w:t>
            </w:r>
            <w:r w:rsidRPr="00890F7F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7603E4" w14:paraId="1C447F31" w14:textId="77777777" w:rsidTr="008F5AC1">
        <w:tc>
          <w:tcPr>
            <w:tcW w:w="828" w:type="pct"/>
          </w:tcPr>
          <w:p w14:paraId="5D6E85EC" w14:textId="77777777" w:rsidR="007603E4" w:rsidRPr="00861C0F" w:rsidRDefault="007603E4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4E0E78FE" w14:textId="2D6BD563" w:rsidR="007603E4" w:rsidRPr="00556C48" w:rsidRDefault="002016A0" w:rsidP="00CA1E33">
            <w:pPr>
              <w:rPr>
                <w:rFonts w:ascii="Courier New" w:hAnsi="Courier New" w:cs="Courier New"/>
              </w:rPr>
            </w:pPr>
            <w:r w:rsidRPr="002016A0">
              <w:rPr>
                <w:rFonts w:ascii="Courier New" w:hAnsi="Courier New" w:cs="Courier New"/>
              </w:rPr>
              <w:t>def test_tc4_w1_not_exist(g):</w:t>
            </w:r>
            <w:r w:rsidRPr="002016A0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2016A0">
              <w:rPr>
                <w:rFonts w:ascii="Courier New" w:hAnsi="Courier New" w:cs="Courier New"/>
              </w:rPr>
              <w:t>bridge_words</w:t>
            </w:r>
            <w:proofErr w:type="spellEnd"/>
            <w:r w:rsidRPr="002016A0">
              <w:rPr>
                <w:rFonts w:ascii="Courier New" w:hAnsi="Courier New" w:cs="Courier New"/>
              </w:rPr>
              <w:t>(g, "cat", "fox")</w:t>
            </w:r>
            <w:r w:rsidRPr="002016A0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2016A0">
              <w:rPr>
                <w:rFonts w:ascii="Courier New" w:hAnsi="Courier New" w:cs="Courier New"/>
              </w:rPr>
              <w:t>log_case</w:t>
            </w:r>
            <w:proofErr w:type="spellEnd"/>
            <w:r w:rsidRPr="002016A0">
              <w:rPr>
                <w:rFonts w:ascii="Courier New" w:hAnsi="Courier New" w:cs="Courier New"/>
              </w:rPr>
              <w:t>("TC4", "cat", "fox", out)</w:t>
            </w:r>
            <w:r w:rsidRPr="002016A0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8F5AC1" w14:paraId="3107B840" w14:textId="77777777" w:rsidTr="008F5AC1">
        <w:tc>
          <w:tcPr>
            <w:tcW w:w="828" w:type="pct"/>
          </w:tcPr>
          <w:p w14:paraId="26326288" w14:textId="77777777" w:rsidR="008F5AC1" w:rsidRPr="00861C0F" w:rsidRDefault="008F5AC1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75FAC941" w14:textId="57D47437" w:rsidR="008F5AC1" w:rsidRPr="00556C48" w:rsidRDefault="00740E3C" w:rsidP="00CA1E33">
            <w:pPr>
              <w:rPr>
                <w:rFonts w:ascii="Courier New" w:hAnsi="Courier New" w:cs="Courier New"/>
              </w:rPr>
            </w:pPr>
            <w:r w:rsidRPr="00740E3C">
              <w:rPr>
                <w:rFonts w:ascii="Courier New" w:hAnsi="Courier New" w:cs="Courier New"/>
              </w:rPr>
              <w:t>def test_tc5_w2_not_exist(g):</w:t>
            </w:r>
            <w:r w:rsidRPr="00740E3C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740E3C">
              <w:rPr>
                <w:rFonts w:ascii="Courier New" w:hAnsi="Courier New" w:cs="Courier New"/>
              </w:rPr>
              <w:t>bridge_words</w:t>
            </w:r>
            <w:proofErr w:type="spellEnd"/>
            <w:r w:rsidRPr="00740E3C">
              <w:rPr>
                <w:rFonts w:ascii="Courier New" w:hAnsi="Courier New" w:cs="Courier New"/>
              </w:rPr>
              <w:t>(g, "the", "cat")</w:t>
            </w:r>
            <w:r w:rsidRPr="00740E3C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740E3C">
              <w:rPr>
                <w:rFonts w:ascii="Courier New" w:hAnsi="Courier New" w:cs="Courier New"/>
              </w:rPr>
              <w:t>log_case</w:t>
            </w:r>
            <w:proofErr w:type="spellEnd"/>
            <w:r w:rsidRPr="00740E3C">
              <w:rPr>
                <w:rFonts w:ascii="Courier New" w:hAnsi="Courier New" w:cs="Courier New"/>
              </w:rPr>
              <w:t>("TC5", "the", "cat", out)</w:t>
            </w:r>
            <w:r w:rsidRPr="00740E3C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8F5AC1" w14:paraId="6E6AB5B8" w14:textId="77777777" w:rsidTr="008F5AC1">
        <w:tc>
          <w:tcPr>
            <w:tcW w:w="828" w:type="pct"/>
          </w:tcPr>
          <w:p w14:paraId="44B900B4" w14:textId="77777777" w:rsidR="008F5AC1" w:rsidRPr="00861C0F" w:rsidRDefault="008F5AC1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085CE285" w14:textId="06A6E397" w:rsidR="008F5AC1" w:rsidRPr="00556C48" w:rsidRDefault="003F67FF" w:rsidP="00CA1E33">
            <w:pPr>
              <w:rPr>
                <w:rFonts w:ascii="Courier New" w:hAnsi="Courier New" w:cs="Courier New"/>
              </w:rPr>
            </w:pPr>
            <w:r w:rsidRPr="003F67FF">
              <w:rPr>
                <w:rFonts w:ascii="Courier New" w:hAnsi="Courier New" w:cs="Courier New"/>
              </w:rPr>
              <w:t>def test_tc6_same_words(g):</w:t>
            </w:r>
            <w:r w:rsidRPr="003F67FF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3F67FF">
              <w:rPr>
                <w:rFonts w:ascii="Courier New" w:hAnsi="Courier New" w:cs="Courier New"/>
              </w:rPr>
              <w:t>bridge_words</w:t>
            </w:r>
            <w:proofErr w:type="spellEnd"/>
            <w:r w:rsidRPr="003F67FF">
              <w:rPr>
                <w:rFonts w:ascii="Courier New" w:hAnsi="Courier New" w:cs="Courier New"/>
              </w:rPr>
              <w:t>(g, "fox", "fox")</w:t>
            </w:r>
            <w:r w:rsidRPr="003F67FF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3F67FF">
              <w:rPr>
                <w:rFonts w:ascii="Courier New" w:hAnsi="Courier New" w:cs="Courier New"/>
              </w:rPr>
              <w:t>log_case</w:t>
            </w:r>
            <w:proofErr w:type="spellEnd"/>
            <w:r w:rsidRPr="003F67FF">
              <w:rPr>
                <w:rFonts w:ascii="Courier New" w:hAnsi="Courier New" w:cs="Courier New"/>
              </w:rPr>
              <w:t>("TC6", "fox", "fox", out)</w:t>
            </w:r>
            <w:r w:rsidRPr="003F67FF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8F5AC1" w14:paraId="420008B8" w14:textId="77777777" w:rsidTr="008F5AC1">
        <w:tc>
          <w:tcPr>
            <w:tcW w:w="828" w:type="pct"/>
          </w:tcPr>
          <w:p w14:paraId="2227FE04" w14:textId="77777777" w:rsidR="008F5AC1" w:rsidRPr="00861C0F" w:rsidRDefault="008F5AC1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7348916D" w14:textId="168B08CF" w:rsidR="008F5AC1" w:rsidRPr="00D04CD6" w:rsidRDefault="00D04CD6" w:rsidP="00CA1E33">
            <w:pPr>
              <w:rPr>
                <w:rFonts w:ascii="Courier New" w:hAnsi="Courier New" w:cs="Courier New"/>
              </w:rPr>
            </w:pPr>
            <w:r w:rsidRPr="00D04CD6">
              <w:rPr>
                <w:rFonts w:ascii="Courier New" w:hAnsi="Courier New" w:cs="Courier New"/>
              </w:rPr>
              <w:t>def test_tc7_case_insensitive(g):</w:t>
            </w:r>
            <w:r w:rsidRPr="00D04CD6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D04CD6">
              <w:rPr>
                <w:rFonts w:ascii="Courier New" w:hAnsi="Courier New" w:cs="Courier New"/>
              </w:rPr>
              <w:t>bridge_words</w:t>
            </w:r>
            <w:proofErr w:type="spellEnd"/>
            <w:r w:rsidRPr="00D04CD6">
              <w:rPr>
                <w:rFonts w:ascii="Courier New" w:hAnsi="Courier New" w:cs="Courier New"/>
              </w:rPr>
              <w:t>(g, "The", "FOX")</w:t>
            </w:r>
            <w:r w:rsidRPr="00D04CD6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D04CD6">
              <w:rPr>
                <w:rFonts w:ascii="Courier New" w:hAnsi="Courier New" w:cs="Courier New"/>
              </w:rPr>
              <w:t>log_case</w:t>
            </w:r>
            <w:proofErr w:type="spellEnd"/>
            <w:r w:rsidRPr="00D04CD6">
              <w:rPr>
                <w:rFonts w:ascii="Courier New" w:hAnsi="Courier New" w:cs="Courier New"/>
              </w:rPr>
              <w:t>("TC7", "The", "FOX", out)</w:t>
            </w:r>
            <w:r w:rsidRPr="00D04CD6">
              <w:rPr>
                <w:rFonts w:ascii="Courier New" w:hAnsi="Courier New" w:cs="Courier New"/>
              </w:rPr>
              <w:br/>
              <w:t xml:space="preserve">    assert set(out) == {"quick", "brown"}</w:t>
            </w:r>
          </w:p>
        </w:tc>
      </w:tr>
    </w:tbl>
    <w:p w14:paraId="0AD04941" w14:textId="1209890E" w:rsidR="007603E4" w:rsidRDefault="004C716A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23" w:name="_Toc497233157"/>
      <w:bookmarkStart w:id="24" w:name="_Toc200271940"/>
      <w:proofErr w:type="spellStart"/>
      <w:r>
        <w:rPr>
          <w:rFonts w:ascii="Times New Roman" w:hint="eastAsia"/>
          <w:sz w:val="30"/>
          <w:szCs w:val="30"/>
          <w:lang w:eastAsia="zh-CN"/>
        </w:rPr>
        <w:t>Pytest</w:t>
      </w:r>
      <w:r w:rsidR="007603E4">
        <w:rPr>
          <w:rFonts w:ascii="Times New Roman" w:hint="eastAsia"/>
          <w:sz w:val="30"/>
          <w:szCs w:val="30"/>
          <w:lang w:eastAsia="zh-CN"/>
        </w:rPr>
        <w:t>单元测试结果</w:t>
      </w:r>
      <w:bookmarkEnd w:id="23"/>
      <w:bookmarkEnd w:id="24"/>
      <w:proofErr w:type="spellEnd"/>
    </w:p>
    <w:tbl>
      <w:tblPr>
        <w:tblW w:w="6137" w:type="pct"/>
        <w:tblInd w:w="-8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1391"/>
        <w:gridCol w:w="1391"/>
        <w:gridCol w:w="6362"/>
      </w:tblGrid>
      <w:tr w:rsidR="008D401E" w14:paraId="7B6987F2" w14:textId="77777777" w:rsidTr="008D401E">
        <w:trPr>
          <w:trHeight w:val="634"/>
        </w:trPr>
        <w:tc>
          <w:tcPr>
            <w:tcW w:w="510" w:type="pct"/>
          </w:tcPr>
          <w:p w14:paraId="7396FCE8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683" w:type="pct"/>
            <w:vAlign w:val="center"/>
          </w:tcPr>
          <w:p w14:paraId="02713643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</w:t>
            </w:r>
          </w:p>
        </w:tc>
        <w:tc>
          <w:tcPr>
            <w:tcW w:w="683" w:type="pct"/>
            <w:vAlign w:val="center"/>
          </w:tcPr>
          <w:p w14:paraId="4C3B640F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实际输出</w:t>
            </w:r>
          </w:p>
        </w:tc>
        <w:tc>
          <w:tcPr>
            <w:tcW w:w="3124" w:type="pct"/>
            <w:vAlign w:val="center"/>
          </w:tcPr>
          <w:p w14:paraId="1D7A6460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是否通过测试，</w:t>
            </w:r>
            <w:r w:rsidRPr="00B95F86">
              <w:rPr>
                <w:rFonts w:hint="eastAsia"/>
                <w:color w:val="FF0000"/>
                <w:lang w:val="x-none"/>
              </w:rPr>
              <w:t>请给出屏幕截图</w:t>
            </w:r>
          </w:p>
        </w:tc>
      </w:tr>
      <w:tr w:rsidR="008D401E" w:rsidRPr="00861C0F" w14:paraId="064EDF56" w14:textId="77777777" w:rsidTr="008D401E">
        <w:trPr>
          <w:trHeight w:val="1252"/>
        </w:trPr>
        <w:tc>
          <w:tcPr>
            <w:tcW w:w="510" w:type="pct"/>
          </w:tcPr>
          <w:p w14:paraId="1A913D49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47EEDF6A" w14:textId="42B68A49" w:rsidR="008D401E" w:rsidRPr="00861C0F" w:rsidRDefault="008D401E" w:rsidP="008D401E">
            <w:pPr>
              <w:rPr>
                <w:lang w:val="x-none"/>
              </w:rPr>
            </w:pPr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683" w:type="pct"/>
          </w:tcPr>
          <w:p w14:paraId="31FDC052" w14:textId="0404022F" w:rsidR="008D401E" w:rsidRPr="00861C0F" w:rsidRDefault="008D401E" w:rsidP="008D401E">
            <w:pPr>
              <w:rPr>
                <w:lang w:val="x-none"/>
              </w:rPr>
            </w:pPr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3124" w:type="pct"/>
          </w:tcPr>
          <w:p w14:paraId="6EC7E952" w14:textId="277D9AE1" w:rsidR="008D401E" w:rsidRPr="00861C0F" w:rsidRDefault="008D401E" w:rsidP="008D401E">
            <w:pPr>
              <w:rPr>
                <w:lang w:val="x-none"/>
              </w:rPr>
            </w:pPr>
            <w:r w:rsidRPr="008D401E">
              <w:rPr>
                <w:noProof/>
                <w:lang w:val="x-none"/>
              </w:rPr>
              <w:drawing>
                <wp:anchor distT="0" distB="0" distL="114300" distR="114300" simplePos="0" relativeHeight="251661312" behindDoc="0" locked="0" layoutInCell="1" allowOverlap="1" wp14:anchorId="00035547" wp14:editId="7B605BD8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7620</wp:posOffset>
                  </wp:positionV>
                  <wp:extent cx="3948113" cy="581844"/>
                  <wp:effectExtent l="0" t="0" r="0" b="8890"/>
                  <wp:wrapSquare wrapText="bothSides"/>
                  <wp:docPr id="6884409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440908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13" cy="58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1C41B2F0" w14:textId="77777777" w:rsidTr="008D401E">
        <w:trPr>
          <w:trHeight w:val="316"/>
        </w:trPr>
        <w:tc>
          <w:tcPr>
            <w:tcW w:w="510" w:type="pct"/>
          </w:tcPr>
          <w:p w14:paraId="1ADA9320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12886496" w14:textId="6FE3ECA8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683" w:type="pct"/>
          </w:tcPr>
          <w:p w14:paraId="15877DA0" w14:textId="28D4709C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09EB2045" w14:textId="2BAA3953" w:rsidR="008D401E" w:rsidRPr="00861C0F" w:rsidRDefault="008203EB" w:rsidP="008D401E">
            <w:pPr>
              <w:rPr>
                <w:lang w:val="x-none"/>
              </w:rPr>
            </w:pPr>
            <w:r w:rsidRPr="008203EB">
              <w:rPr>
                <w:noProof/>
                <w:lang w:val="x-none"/>
              </w:rPr>
              <w:drawing>
                <wp:anchor distT="0" distB="0" distL="114300" distR="114300" simplePos="0" relativeHeight="251662336" behindDoc="0" locked="0" layoutInCell="1" allowOverlap="1" wp14:anchorId="020D01DD" wp14:editId="7FBC71A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19050</wp:posOffset>
                  </wp:positionV>
                  <wp:extent cx="4033520" cy="275590"/>
                  <wp:effectExtent l="0" t="0" r="5080" b="0"/>
                  <wp:wrapSquare wrapText="bothSides"/>
                  <wp:docPr id="3870889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088956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56D3A56E" w14:textId="77777777" w:rsidTr="008D401E">
        <w:trPr>
          <w:trHeight w:val="316"/>
        </w:trPr>
        <w:tc>
          <w:tcPr>
            <w:tcW w:w="510" w:type="pct"/>
          </w:tcPr>
          <w:p w14:paraId="1F7A59B0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0018B120" w14:textId="15FAED95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683" w:type="pct"/>
          </w:tcPr>
          <w:p w14:paraId="4E4FB732" w14:textId="78F0D89A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6333D733" w14:textId="4347B808" w:rsidR="008D401E" w:rsidRPr="00861C0F" w:rsidRDefault="00D72CFC" w:rsidP="00D72CFC">
            <w:pPr>
              <w:rPr>
                <w:lang w:val="x-none"/>
              </w:rPr>
            </w:pPr>
            <w:r w:rsidRPr="00D72CFC">
              <w:rPr>
                <w:noProof/>
                <w:lang w:val="x-none"/>
              </w:rPr>
              <w:drawing>
                <wp:anchor distT="0" distB="0" distL="114300" distR="114300" simplePos="0" relativeHeight="251663360" behindDoc="0" locked="0" layoutInCell="1" allowOverlap="1" wp14:anchorId="01380824" wp14:editId="4248D91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15240</wp:posOffset>
                  </wp:positionV>
                  <wp:extent cx="4033520" cy="275590"/>
                  <wp:effectExtent l="0" t="0" r="5080" b="0"/>
                  <wp:wrapSquare wrapText="bothSides"/>
                  <wp:docPr id="11352374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23748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5291F051" w14:textId="77777777" w:rsidTr="008D401E">
        <w:trPr>
          <w:trHeight w:val="316"/>
        </w:trPr>
        <w:tc>
          <w:tcPr>
            <w:tcW w:w="510" w:type="pct"/>
          </w:tcPr>
          <w:p w14:paraId="107E4801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10FC3B5F" w14:textId="56792D0B" w:rsidR="008D401E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683" w:type="pct"/>
          </w:tcPr>
          <w:p w14:paraId="377E649C" w14:textId="4AB2742C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06E677E3" w14:textId="06B9C41E" w:rsidR="008D401E" w:rsidRPr="00861C0F" w:rsidRDefault="003C04A4" w:rsidP="003C04A4">
            <w:pPr>
              <w:rPr>
                <w:lang w:val="x-none"/>
              </w:rPr>
            </w:pPr>
            <w:r w:rsidRPr="003C04A4">
              <w:rPr>
                <w:noProof/>
                <w:lang w:val="x-none"/>
              </w:rPr>
              <w:drawing>
                <wp:anchor distT="0" distB="0" distL="114300" distR="114300" simplePos="0" relativeHeight="251664384" behindDoc="0" locked="0" layoutInCell="1" allowOverlap="1" wp14:anchorId="0CC646CD" wp14:editId="130502C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34290</wp:posOffset>
                  </wp:positionV>
                  <wp:extent cx="4033520" cy="239395"/>
                  <wp:effectExtent l="0" t="0" r="5080" b="8255"/>
                  <wp:wrapSquare wrapText="bothSides"/>
                  <wp:docPr id="15411309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130902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2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056C911E" w14:textId="77777777" w:rsidTr="008D401E">
        <w:trPr>
          <w:trHeight w:val="316"/>
        </w:trPr>
        <w:tc>
          <w:tcPr>
            <w:tcW w:w="510" w:type="pct"/>
          </w:tcPr>
          <w:p w14:paraId="598C7767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7CCD9C02" w14:textId="3107D051" w:rsidR="008D401E" w:rsidRPr="00B55118" w:rsidRDefault="008D401E" w:rsidP="008D401E">
            <w:r w:rsidRPr="00B55118">
              <w:t>[]</w:t>
            </w:r>
          </w:p>
        </w:tc>
        <w:tc>
          <w:tcPr>
            <w:tcW w:w="683" w:type="pct"/>
          </w:tcPr>
          <w:p w14:paraId="76E6E0A6" w14:textId="3B1F88F0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12453E1D" w14:textId="2595B786" w:rsidR="008D401E" w:rsidRPr="00861C0F" w:rsidRDefault="00141C0E" w:rsidP="00141C0E">
            <w:pPr>
              <w:rPr>
                <w:lang w:val="x-none"/>
              </w:rPr>
            </w:pPr>
            <w:r w:rsidRPr="00141C0E">
              <w:rPr>
                <w:noProof/>
                <w:lang w:val="x-none"/>
              </w:rPr>
              <w:drawing>
                <wp:anchor distT="0" distB="0" distL="114300" distR="114300" simplePos="0" relativeHeight="251665408" behindDoc="0" locked="0" layoutInCell="1" allowOverlap="1" wp14:anchorId="0D8C3CE1" wp14:editId="04F3AB7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4033520" cy="334645"/>
                  <wp:effectExtent l="0" t="0" r="5080" b="8255"/>
                  <wp:wrapSquare wrapText="bothSides"/>
                  <wp:docPr id="1878010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01001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33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326589BC" w14:textId="77777777" w:rsidTr="008D401E">
        <w:trPr>
          <w:trHeight w:val="316"/>
        </w:trPr>
        <w:tc>
          <w:tcPr>
            <w:tcW w:w="510" w:type="pct"/>
          </w:tcPr>
          <w:p w14:paraId="64A5B8D5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44B0B951" w14:textId="7C61ACC9" w:rsidR="008D401E" w:rsidRPr="00B55118" w:rsidRDefault="008D401E" w:rsidP="008D401E">
            <w:r w:rsidRPr="00B55118">
              <w:t>[]</w:t>
            </w:r>
          </w:p>
        </w:tc>
        <w:tc>
          <w:tcPr>
            <w:tcW w:w="683" w:type="pct"/>
          </w:tcPr>
          <w:p w14:paraId="4AC22E85" w14:textId="43D52791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167F72D8" w14:textId="118C801A" w:rsidR="008D401E" w:rsidRPr="00861C0F" w:rsidRDefault="00652900" w:rsidP="00AC3E41">
            <w:pPr>
              <w:rPr>
                <w:lang w:val="x-none"/>
              </w:rPr>
            </w:pPr>
            <w:r w:rsidRPr="00652900">
              <w:rPr>
                <w:noProof/>
                <w:lang w:val="x-none"/>
              </w:rPr>
              <w:drawing>
                <wp:anchor distT="0" distB="0" distL="114300" distR="114300" simplePos="0" relativeHeight="251666432" behindDoc="0" locked="0" layoutInCell="1" allowOverlap="1" wp14:anchorId="52728CA0" wp14:editId="0BDEFF45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0</wp:posOffset>
                  </wp:positionV>
                  <wp:extent cx="4023995" cy="290830"/>
                  <wp:effectExtent l="0" t="0" r="0" b="0"/>
                  <wp:wrapSquare wrapText="bothSides"/>
                  <wp:docPr id="3990138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013893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995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6A919426" w14:textId="77777777" w:rsidTr="008D401E">
        <w:trPr>
          <w:trHeight w:val="1260"/>
        </w:trPr>
        <w:tc>
          <w:tcPr>
            <w:tcW w:w="510" w:type="pct"/>
          </w:tcPr>
          <w:p w14:paraId="43612F80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0268277B" w14:textId="6DED63DF" w:rsidR="008D401E" w:rsidRPr="00B55118" w:rsidRDefault="008D401E" w:rsidP="008D401E"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683" w:type="pct"/>
          </w:tcPr>
          <w:p w14:paraId="70BF5553" w14:textId="635BD159" w:rsidR="008D401E" w:rsidRPr="00861C0F" w:rsidRDefault="008D401E" w:rsidP="008D401E">
            <w:pPr>
              <w:rPr>
                <w:lang w:val="x-none"/>
              </w:rPr>
            </w:pPr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3124" w:type="pct"/>
          </w:tcPr>
          <w:p w14:paraId="06C301EC" w14:textId="4D810DAE" w:rsidR="008D401E" w:rsidRDefault="006E3DCA" w:rsidP="008D401E">
            <w:pPr>
              <w:rPr>
                <w:lang w:val="x-none"/>
              </w:rPr>
            </w:pPr>
            <w:r w:rsidRPr="006E3DCA">
              <w:rPr>
                <w:noProof/>
                <w:lang w:val="x-none"/>
              </w:rPr>
              <w:drawing>
                <wp:anchor distT="0" distB="0" distL="114300" distR="114300" simplePos="0" relativeHeight="251667456" behindDoc="0" locked="0" layoutInCell="1" allowOverlap="1" wp14:anchorId="6AF6A18D" wp14:editId="3F7F25EE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0</wp:posOffset>
                  </wp:positionV>
                  <wp:extent cx="3995420" cy="856615"/>
                  <wp:effectExtent l="0" t="0" r="5080" b="635"/>
                  <wp:wrapSquare wrapText="bothSides"/>
                  <wp:docPr id="583867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67133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42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77394178" w14:textId="5F923333" w:rsidR="008D401E" w:rsidRPr="00861C0F" w:rsidRDefault="008D401E" w:rsidP="008D401E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</w:p>
        </w:tc>
      </w:tr>
    </w:tbl>
    <w:p w14:paraId="43BD3DC0" w14:textId="022D7EC6" w:rsidR="007603E4" w:rsidRPr="00EE759A" w:rsidRDefault="007603E4" w:rsidP="007603E4">
      <w:pPr>
        <w:rPr>
          <w:lang w:val="x-none"/>
        </w:rPr>
      </w:pPr>
    </w:p>
    <w:p w14:paraId="4DF6BEEC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25" w:name="_Toc497233159"/>
      <w:bookmarkStart w:id="26" w:name="_Toc200271941"/>
      <w:r>
        <w:rPr>
          <w:rFonts w:ascii="Times New Roman" w:hint="eastAsia"/>
          <w:sz w:val="30"/>
          <w:szCs w:val="30"/>
          <w:lang w:eastAsia="zh-CN"/>
        </w:rPr>
        <w:t>未通过测试的原因分析及代码修改</w:t>
      </w:r>
      <w:bookmarkEnd w:id="25"/>
      <w:bookmarkEnd w:id="26"/>
    </w:p>
    <w:p w14:paraId="0E074B37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请简要分析自己的</w:t>
      </w:r>
      <w:r>
        <w:rPr>
          <w:rFonts w:hint="eastAsia"/>
          <w:lang w:val="x-none"/>
        </w:rPr>
        <w:t>Lab1</w:t>
      </w:r>
      <w:r>
        <w:rPr>
          <w:rFonts w:hint="eastAsia"/>
          <w:lang w:val="x-none"/>
        </w:rPr>
        <w:t>代码为何未通过</w:t>
      </w:r>
      <w:r>
        <w:rPr>
          <w:lang w:val="x-none"/>
        </w:rPr>
        <w:t>5</w:t>
      </w:r>
      <w:r>
        <w:rPr>
          <w:rFonts w:hint="eastAsia"/>
          <w:lang w:val="x-none"/>
        </w:rPr>
        <w:t>.5</w:t>
      </w:r>
      <w:r>
        <w:rPr>
          <w:rFonts w:hint="eastAsia"/>
          <w:lang w:val="x-none"/>
        </w:rPr>
        <w:t>节表格中某些测试用例的原因，并通过修改代码消除此类不符合需求的</w:t>
      </w:r>
      <w:proofErr w:type="spellStart"/>
      <w:r w:rsidR="00AD0CA3">
        <w:rPr>
          <w:rFonts w:hint="eastAsia"/>
          <w:lang w:val="x-none"/>
        </w:rPr>
        <w:t>B</w:t>
      </w:r>
      <w:r w:rsidR="002B7104">
        <w:rPr>
          <w:rFonts w:hint="eastAsia"/>
          <w:lang w:val="x-none"/>
        </w:rPr>
        <w:t>ug</w:t>
      </w:r>
      <w:r w:rsidR="002B7104">
        <w:rPr>
          <w:rFonts w:hint="eastAsia"/>
          <w:lang w:val="x-none"/>
        </w:rPr>
        <w:t>，</w:t>
      </w:r>
      <w:r>
        <w:rPr>
          <w:rFonts w:hint="eastAsia"/>
          <w:lang w:val="x-none"/>
        </w:rPr>
        <w:t>必要时给出修改后的代码</w:t>
      </w:r>
      <w:proofErr w:type="spellEnd"/>
      <w:r>
        <w:rPr>
          <w:rFonts w:hint="eastAsia"/>
          <w:lang w:val="x-none"/>
        </w:rPr>
        <w:t>。</w:t>
      </w:r>
    </w:p>
    <w:p w14:paraId="48DD2A89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若</w:t>
      </w:r>
      <w:r>
        <w:rPr>
          <w:lang w:val="x-none"/>
        </w:rPr>
        <w:t>5</w:t>
      </w:r>
      <w:r>
        <w:rPr>
          <w:rFonts w:hint="eastAsia"/>
          <w:lang w:val="x-none"/>
        </w:rPr>
        <w:t>.5</w:t>
      </w:r>
      <w:r>
        <w:rPr>
          <w:rFonts w:hint="eastAsia"/>
          <w:lang w:val="x-none"/>
        </w:rPr>
        <w:t>节表格中没有未通过的测试用例，本节可空。</w:t>
      </w:r>
    </w:p>
    <w:p w14:paraId="67B5B464" w14:textId="77777777" w:rsidR="007603E4" w:rsidRDefault="007603E4" w:rsidP="007603E4">
      <w:pPr>
        <w:rPr>
          <w:lang w:val="x-none"/>
        </w:rPr>
      </w:pPr>
    </w:p>
    <w:p w14:paraId="40D64C60" w14:textId="77777777" w:rsidR="007603E4" w:rsidRDefault="007603E4" w:rsidP="007603E4">
      <w:pPr>
        <w:ind w:firstLine="420"/>
        <w:rPr>
          <w:lang w:val="x-none"/>
        </w:rPr>
      </w:pPr>
      <w:r w:rsidRPr="003131C2">
        <w:rPr>
          <w:rFonts w:hint="eastAsia"/>
          <w:highlight w:val="yellow"/>
          <w:lang w:val="x-none"/>
        </w:rPr>
        <w:t>注意：虽然本部分为黑盒测试，但发现错误之后仍然需要对代码进行修改。此时，需要根据测试结果对代码加以修改</w:t>
      </w:r>
      <w:r>
        <w:rPr>
          <w:rFonts w:hint="eastAsia"/>
          <w:highlight w:val="yellow"/>
          <w:lang w:val="x-none"/>
        </w:rPr>
        <w:t>，目的是“满足需求”</w:t>
      </w:r>
      <w:r w:rsidRPr="003131C2">
        <w:rPr>
          <w:rFonts w:hint="eastAsia"/>
          <w:highlight w:val="yellow"/>
          <w:lang w:val="x-none"/>
        </w:rPr>
        <w:t>。</w:t>
      </w:r>
    </w:p>
    <w:p w14:paraId="783CD5DD" w14:textId="77777777" w:rsidR="00AD0CA3" w:rsidRPr="00AD0CA3" w:rsidRDefault="00AD0CA3" w:rsidP="007603E4">
      <w:pPr>
        <w:ind w:firstLine="420"/>
        <w:rPr>
          <w:color w:val="FF0000"/>
          <w:lang w:val="x-none"/>
        </w:rPr>
      </w:pPr>
      <w:r w:rsidRPr="00AD0CA3">
        <w:rPr>
          <w:rFonts w:hint="eastAsia"/>
          <w:color w:val="FF0000"/>
          <w:highlight w:val="yellow"/>
          <w:lang w:val="x-none"/>
        </w:rPr>
        <w:t>此外，此部分是否发现</w:t>
      </w:r>
      <w:r w:rsidRPr="00AD0CA3">
        <w:rPr>
          <w:rFonts w:hint="eastAsia"/>
          <w:color w:val="FF0000"/>
          <w:highlight w:val="yellow"/>
          <w:lang w:val="x-none"/>
        </w:rPr>
        <w:t>Lab</w:t>
      </w:r>
      <w:r w:rsidRPr="00AD0CA3">
        <w:rPr>
          <w:color w:val="FF0000"/>
          <w:highlight w:val="yellow"/>
          <w:lang w:val="x-none"/>
        </w:rPr>
        <w:t>1</w:t>
      </w:r>
      <w:r w:rsidRPr="00AD0CA3">
        <w:rPr>
          <w:rFonts w:hint="eastAsia"/>
          <w:color w:val="FF0000"/>
          <w:highlight w:val="yellow"/>
          <w:lang w:val="x-none"/>
        </w:rPr>
        <w:t>的</w:t>
      </w:r>
      <w:proofErr w:type="spellStart"/>
      <w:r w:rsidRPr="00AD0CA3">
        <w:rPr>
          <w:rFonts w:hint="eastAsia"/>
          <w:color w:val="FF0000"/>
          <w:highlight w:val="yellow"/>
          <w:lang w:val="x-none"/>
        </w:rPr>
        <w:t>Bug</w:t>
      </w:r>
      <w:r w:rsidRPr="00AD0CA3">
        <w:rPr>
          <w:rFonts w:hint="eastAsia"/>
          <w:color w:val="FF0000"/>
          <w:highlight w:val="yellow"/>
          <w:lang w:val="x-none"/>
        </w:rPr>
        <w:t>，不影响</w:t>
      </w:r>
      <w:proofErr w:type="spellEnd"/>
      <w:r w:rsidRPr="00AD0CA3">
        <w:rPr>
          <w:rFonts w:hint="eastAsia"/>
          <w:color w:val="FF0000"/>
          <w:highlight w:val="yellow"/>
          <w:lang w:val="x-none"/>
        </w:rPr>
        <w:t>Lab</w:t>
      </w:r>
      <w:r w:rsidRPr="00AD0CA3">
        <w:rPr>
          <w:color w:val="FF0000"/>
          <w:highlight w:val="yellow"/>
          <w:lang w:val="x-none"/>
        </w:rPr>
        <w:t>1</w:t>
      </w:r>
      <w:r w:rsidRPr="00AD0CA3">
        <w:rPr>
          <w:rFonts w:hint="eastAsia"/>
          <w:color w:val="FF0000"/>
          <w:highlight w:val="yellow"/>
          <w:lang w:val="x-none"/>
        </w:rPr>
        <w:t>实验结果的评判。</w:t>
      </w:r>
    </w:p>
    <w:p w14:paraId="50E57B11" w14:textId="77777777" w:rsidR="007603E4" w:rsidRPr="00796730" w:rsidRDefault="007603E4" w:rsidP="007603E4"/>
    <w:p w14:paraId="0EAF17B7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修改代码之后，请重新填写下表，尽可能保证所有测试用例都能通过测试。</w:t>
      </w:r>
    </w:p>
    <w:p w14:paraId="6E2D8777" w14:textId="77777777" w:rsidR="007603E4" w:rsidRPr="007E605D" w:rsidRDefault="007603E4" w:rsidP="007603E4">
      <w:pPr>
        <w:rPr>
          <w:lang w:val="x-non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3312"/>
        <w:gridCol w:w="2899"/>
        <w:gridCol w:w="1429"/>
      </w:tblGrid>
      <w:tr w:rsidR="007603E4" w14:paraId="494AAB79" w14:textId="77777777" w:rsidTr="00CA1E33">
        <w:tc>
          <w:tcPr>
            <w:tcW w:w="396" w:type="pct"/>
          </w:tcPr>
          <w:p w14:paraId="63B2E514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610B0C0D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期望输出字符串</w:t>
            </w:r>
          </w:p>
        </w:tc>
        <w:tc>
          <w:tcPr>
            <w:tcW w:w="1747" w:type="pct"/>
            <w:vAlign w:val="center"/>
          </w:tcPr>
          <w:p w14:paraId="7FDA3C1D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实际输出字符串</w:t>
            </w:r>
          </w:p>
        </w:tc>
        <w:tc>
          <w:tcPr>
            <w:tcW w:w="861" w:type="pct"/>
            <w:vAlign w:val="center"/>
          </w:tcPr>
          <w:p w14:paraId="72412C3A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是否通过测试，</w:t>
            </w:r>
            <w:r w:rsidRPr="00B95F86">
              <w:rPr>
                <w:rFonts w:hint="eastAsia"/>
                <w:color w:val="FF0000"/>
                <w:lang w:val="x-none"/>
              </w:rPr>
              <w:t>请给出屏幕截图</w:t>
            </w:r>
          </w:p>
        </w:tc>
      </w:tr>
      <w:tr w:rsidR="007603E4" w:rsidRPr="00861C0F" w14:paraId="06BA3A3F" w14:textId="77777777" w:rsidTr="00CA1E33">
        <w:tc>
          <w:tcPr>
            <w:tcW w:w="396" w:type="pct"/>
          </w:tcPr>
          <w:p w14:paraId="50A12B48" w14:textId="77777777" w:rsidR="007603E4" w:rsidRPr="00861C0F" w:rsidRDefault="007603E4" w:rsidP="007603E4">
            <w:pPr>
              <w:numPr>
                <w:ilvl w:val="0"/>
                <w:numId w:val="24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52063954" w14:textId="77777777" w:rsidR="007603E4" w:rsidRDefault="007603E4" w:rsidP="00CA1E33">
            <w:pPr>
              <w:rPr>
                <w:lang w:val="x-none"/>
              </w:rPr>
            </w:pPr>
          </w:p>
          <w:p w14:paraId="53D232FE" w14:textId="77777777" w:rsidR="007603E4" w:rsidRDefault="007603E4" w:rsidP="00CA1E33">
            <w:pPr>
              <w:rPr>
                <w:lang w:val="x-none"/>
              </w:rPr>
            </w:pPr>
          </w:p>
          <w:p w14:paraId="41FB0E31" w14:textId="77777777" w:rsidR="007603E4" w:rsidRDefault="007603E4" w:rsidP="00CA1E33">
            <w:pPr>
              <w:rPr>
                <w:lang w:val="x-none"/>
              </w:rPr>
            </w:pPr>
          </w:p>
          <w:p w14:paraId="575C586C" w14:textId="77777777" w:rsidR="007603E4" w:rsidRDefault="007603E4" w:rsidP="00CA1E33">
            <w:pPr>
              <w:rPr>
                <w:lang w:val="x-none"/>
              </w:rPr>
            </w:pPr>
          </w:p>
          <w:p w14:paraId="0CB91349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33258826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41E4EF39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4AF35526" w14:textId="77777777" w:rsidTr="00CA1E33">
        <w:tc>
          <w:tcPr>
            <w:tcW w:w="396" w:type="pct"/>
          </w:tcPr>
          <w:p w14:paraId="315942E0" w14:textId="77777777" w:rsidR="007603E4" w:rsidRPr="00861C0F" w:rsidRDefault="007603E4" w:rsidP="007603E4">
            <w:pPr>
              <w:numPr>
                <w:ilvl w:val="0"/>
                <w:numId w:val="24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486769DC" w14:textId="77777777" w:rsidR="007603E4" w:rsidRDefault="007603E4" w:rsidP="00CA1E33">
            <w:pPr>
              <w:rPr>
                <w:lang w:val="x-none"/>
              </w:rPr>
            </w:pPr>
          </w:p>
          <w:p w14:paraId="4254F8A2" w14:textId="77777777" w:rsidR="007603E4" w:rsidRDefault="007603E4" w:rsidP="00CA1E33">
            <w:pPr>
              <w:rPr>
                <w:lang w:val="x-none"/>
              </w:rPr>
            </w:pPr>
          </w:p>
          <w:p w14:paraId="50D34547" w14:textId="77777777" w:rsidR="007603E4" w:rsidRDefault="007603E4" w:rsidP="00CA1E33">
            <w:pPr>
              <w:rPr>
                <w:lang w:val="x-none"/>
              </w:rPr>
            </w:pPr>
          </w:p>
          <w:p w14:paraId="54159A3F" w14:textId="77777777" w:rsidR="007603E4" w:rsidRDefault="007603E4" w:rsidP="00CA1E33">
            <w:pPr>
              <w:rPr>
                <w:lang w:val="x-none"/>
              </w:rPr>
            </w:pPr>
          </w:p>
          <w:p w14:paraId="5BCB3A7A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1E8F4120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78C22431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2B785703" w14:textId="77777777" w:rsidTr="00CA1E33">
        <w:tc>
          <w:tcPr>
            <w:tcW w:w="396" w:type="pct"/>
          </w:tcPr>
          <w:p w14:paraId="74167BA0" w14:textId="77777777" w:rsidR="007603E4" w:rsidRPr="00861C0F" w:rsidRDefault="007603E4" w:rsidP="007603E4">
            <w:pPr>
              <w:numPr>
                <w:ilvl w:val="0"/>
                <w:numId w:val="24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1D91ADC0" w14:textId="77777777" w:rsidR="007603E4" w:rsidRDefault="007603E4" w:rsidP="00CA1E33">
            <w:pPr>
              <w:rPr>
                <w:lang w:val="x-none"/>
              </w:rPr>
            </w:pPr>
          </w:p>
          <w:p w14:paraId="78C365B4" w14:textId="77777777" w:rsidR="007603E4" w:rsidRDefault="007603E4" w:rsidP="00CA1E33">
            <w:pPr>
              <w:rPr>
                <w:lang w:val="x-none"/>
              </w:rPr>
            </w:pPr>
          </w:p>
          <w:p w14:paraId="7B21AB1D" w14:textId="77777777" w:rsidR="007603E4" w:rsidRDefault="007603E4" w:rsidP="00CA1E33">
            <w:pPr>
              <w:rPr>
                <w:lang w:val="x-none"/>
              </w:rPr>
            </w:pPr>
          </w:p>
          <w:p w14:paraId="55AE7A22" w14:textId="77777777" w:rsidR="007603E4" w:rsidRDefault="007603E4" w:rsidP="00CA1E33">
            <w:pPr>
              <w:rPr>
                <w:lang w:val="x-none"/>
              </w:rPr>
            </w:pPr>
          </w:p>
          <w:p w14:paraId="21905B45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3A0A35A4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34B8AAAC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2E73036B" w14:textId="77777777" w:rsidTr="00CA1E33">
        <w:tc>
          <w:tcPr>
            <w:tcW w:w="396" w:type="pct"/>
          </w:tcPr>
          <w:p w14:paraId="42AECF5A" w14:textId="77777777" w:rsidR="007603E4" w:rsidRPr="00861C0F" w:rsidRDefault="007603E4" w:rsidP="007603E4">
            <w:pPr>
              <w:numPr>
                <w:ilvl w:val="0"/>
                <w:numId w:val="24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4755918D" w14:textId="77777777" w:rsidR="007603E4" w:rsidRDefault="007603E4" w:rsidP="00CA1E33">
            <w:pPr>
              <w:rPr>
                <w:lang w:val="x-none"/>
              </w:rPr>
            </w:pPr>
          </w:p>
          <w:p w14:paraId="38BDB09B" w14:textId="77777777" w:rsidR="007603E4" w:rsidRDefault="007603E4" w:rsidP="00CA1E33">
            <w:pPr>
              <w:rPr>
                <w:lang w:val="x-none"/>
              </w:rPr>
            </w:pPr>
          </w:p>
          <w:p w14:paraId="602CF0BD" w14:textId="77777777" w:rsidR="007603E4" w:rsidRDefault="007603E4" w:rsidP="00CA1E33">
            <w:pPr>
              <w:rPr>
                <w:lang w:val="x-none"/>
              </w:rPr>
            </w:pPr>
          </w:p>
          <w:p w14:paraId="371C78F9" w14:textId="77777777" w:rsidR="007603E4" w:rsidRDefault="007603E4" w:rsidP="00CA1E33">
            <w:pPr>
              <w:rPr>
                <w:lang w:val="x-none"/>
              </w:rPr>
            </w:pPr>
          </w:p>
          <w:p w14:paraId="5A59BB07" w14:textId="77777777" w:rsidR="007603E4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3F68DBD4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34C61727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</w:tbl>
    <w:p w14:paraId="0D56E7F5" w14:textId="77777777" w:rsidR="007603E4" w:rsidRDefault="007603E4" w:rsidP="007603E4">
      <w:pPr>
        <w:rPr>
          <w:lang w:val="x-none"/>
        </w:rPr>
      </w:pPr>
    </w:p>
    <w:p w14:paraId="5A0D4B70" w14:textId="77777777" w:rsidR="00AD0CA3" w:rsidRPr="00AD0CA3" w:rsidRDefault="00AD0CA3" w:rsidP="00AD0CA3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27" w:name="_Toc200271942"/>
      <w:proofErr w:type="spellStart"/>
      <w:r>
        <w:rPr>
          <w:rFonts w:ascii="Times New Roman" w:hint="eastAsia"/>
          <w:sz w:val="30"/>
          <w:szCs w:val="30"/>
          <w:lang w:eastAsia="zh-CN"/>
        </w:rPr>
        <w:t>Git</w:t>
      </w:r>
      <w:r>
        <w:rPr>
          <w:rFonts w:ascii="Times New Roman" w:hint="eastAsia"/>
          <w:sz w:val="30"/>
          <w:szCs w:val="30"/>
          <w:lang w:eastAsia="zh-CN"/>
        </w:rPr>
        <w:t>操作记录</w:t>
      </w:r>
      <w:bookmarkEnd w:id="27"/>
      <w:proofErr w:type="spellEnd"/>
    </w:p>
    <w:p w14:paraId="4B13F2AF" w14:textId="77777777" w:rsidR="00AD0CA3" w:rsidRDefault="00AD0CA3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给出本地创建</w:t>
      </w:r>
      <w:r>
        <w:rPr>
          <w:rFonts w:hint="eastAsia"/>
          <w:lang w:val="x-none"/>
        </w:rPr>
        <w:t>Lab</w:t>
      </w:r>
      <w:r>
        <w:rPr>
          <w:lang w:val="x-none"/>
        </w:rPr>
        <w:t>3</w:t>
      </w:r>
      <w:r>
        <w:rPr>
          <w:rFonts w:hint="eastAsia"/>
          <w:lang w:val="x-none"/>
        </w:rPr>
        <w:t>b</w:t>
      </w:r>
      <w:r>
        <w:rPr>
          <w:rFonts w:hint="eastAsia"/>
          <w:lang w:val="x-none"/>
        </w:rPr>
        <w:t>分支，以及推送到</w:t>
      </w:r>
      <w:proofErr w:type="spellStart"/>
      <w:r>
        <w:rPr>
          <w:rFonts w:hint="eastAsia"/>
          <w:lang w:val="x-none"/>
        </w:rPr>
        <w:t>Github</w:t>
      </w:r>
      <w:r>
        <w:rPr>
          <w:rFonts w:hint="eastAsia"/>
          <w:lang w:val="x-none"/>
        </w:rPr>
        <w:t>上操作命令的截图</w:t>
      </w:r>
      <w:proofErr w:type="spellEnd"/>
      <w:r>
        <w:rPr>
          <w:rFonts w:hint="eastAsia"/>
          <w:lang w:val="x-none"/>
        </w:rPr>
        <w:t>；</w:t>
      </w:r>
    </w:p>
    <w:p w14:paraId="6FE75C21" w14:textId="6A7257AF" w:rsidR="00796730" w:rsidRDefault="00796730" w:rsidP="00AD0CA3">
      <w:pPr>
        <w:ind w:left="420"/>
        <w:rPr>
          <w:lang w:val="x-none"/>
        </w:rPr>
      </w:pPr>
      <w:r w:rsidRPr="00796730">
        <w:rPr>
          <w:noProof/>
          <w:lang w:val="x-none"/>
        </w:rPr>
        <w:drawing>
          <wp:inline distT="0" distB="0" distL="0" distR="0" wp14:anchorId="3F9AC4D1" wp14:editId="543BE89D">
            <wp:extent cx="5274310" cy="3794125"/>
            <wp:effectExtent l="0" t="0" r="2540" b="0"/>
            <wp:docPr id="15667205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20572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0C19" w14:textId="77777777" w:rsidR="00AD0CA3" w:rsidRDefault="00AD0CA3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给出本地合并</w:t>
      </w:r>
      <w:r>
        <w:rPr>
          <w:rFonts w:hint="eastAsia"/>
          <w:lang w:val="x-none"/>
        </w:rPr>
        <w:t>Lab</w:t>
      </w:r>
      <w:r>
        <w:rPr>
          <w:lang w:val="x-none"/>
        </w:rPr>
        <w:t>3</w:t>
      </w:r>
      <w:r>
        <w:rPr>
          <w:rFonts w:hint="eastAsia"/>
          <w:lang w:val="x-none"/>
        </w:rPr>
        <w:t>b</w:t>
      </w:r>
      <w:r>
        <w:rPr>
          <w:rFonts w:hint="eastAsia"/>
          <w:lang w:val="x-none"/>
        </w:rPr>
        <w:t>分支到</w:t>
      </w:r>
      <w:proofErr w:type="spellStart"/>
      <w:r>
        <w:rPr>
          <w:rFonts w:hint="eastAsia"/>
          <w:lang w:val="x-none"/>
        </w:rPr>
        <w:t>master</w:t>
      </w:r>
      <w:r>
        <w:rPr>
          <w:rFonts w:hint="eastAsia"/>
          <w:lang w:val="x-none"/>
        </w:rPr>
        <w:t>分支，以及推送到</w:t>
      </w:r>
      <w:r>
        <w:rPr>
          <w:rFonts w:hint="eastAsia"/>
          <w:lang w:val="x-none"/>
        </w:rPr>
        <w:t>Github</w:t>
      </w:r>
      <w:r>
        <w:rPr>
          <w:rFonts w:hint="eastAsia"/>
          <w:lang w:val="x-none"/>
        </w:rPr>
        <w:t>上操作命令的截图</w:t>
      </w:r>
      <w:proofErr w:type="spellEnd"/>
      <w:r>
        <w:rPr>
          <w:rFonts w:hint="eastAsia"/>
          <w:lang w:val="x-none"/>
        </w:rPr>
        <w:t>。</w:t>
      </w:r>
    </w:p>
    <w:p w14:paraId="01A703D6" w14:textId="1508DAAE" w:rsidR="00AD0CA3" w:rsidRDefault="00A31659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所有测试通过：</w:t>
      </w:r>
    </w:p>
    <w:p w14:paraId="6DB41C07" w14:textId="6C8A7CCB" w:rsidR="00A31659" w:rsidRDefault="00A31659" w:rsidP="00AD0CA3">
      <w:pPr>
        <w:ind w:left="420"/>
        <w:rPr>
          <w:lang w:val="x-none"/>
        </w:rPr>
      </w:pPr>
      <w:r w:rsidRPr="00A31659">
        <w:rPr>
          <w:noProof/>
          <w:lang w:val="x-none"/>
        </w:rPr>
        <w:drawing>
          <wp:inline distT="0" distB="0" distL="0" distR="0" wp14:anchorId="17E276FA" wp14:editId="64589DCB">
            <wp:extent cx="5274310" cy="1603375"/>
            <wp:effectExtent l="0" t="0" r="2540" b="0"/>
            <wp:docPr id="2022354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54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2A43" w14:textId="3648FC8E" w:rsidR="00B23E64" w:rsidRDefault="00B23E64" w:rsidP="00AD0CA3">
      <w:pPr>
        <w:ind w:left="420"/>
        <w:rPr>
          <w:lang w:val="x-none"/>
        </w:rPr>
      </w:pPr>
      <w:r w:rsidRPr="00B23E64">
        <w:rPr>
          <w:noProof/>
          <w:lang w:val="x-none"/>
        </w:rPr>
        <w:drawing>
          <wp:inline distT="0" distB="0" distL="0" distR="0" wp14:anchorId="290DAB41" wp14:editId="43E1FAA1">
            <wp:extent cx="5274310" cy="381635"/>
            <wp:effectExtent l="0" t="0" r="2540" b="0"/>
            <wp:docPr id="1936177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70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09DA" w14:textId="361013D9" w:rsidR="00A31659" w:rsidRDefault="00A31659" w:rsidP="00AD0CA3">
      <w:pPr>
        <w:ind w:left="420"/>
        <w:rPr>
          <w:lang w:val="x-none"/>
        </w:rPr>
      </w:pPr>
      <w:r w:rsidRPr="00A31659">
        <w:rPr>
          <w:noProof/>
          <w:lang w:val="x-none"/>
        </w:rPr>
        <w:lastRenderedPageBreak/>
        <w:drawing>
          <wp:inline distT="0" distB="0" distL="0" distR="0" wp14:anchorId="21D6410C" wp14:editId="24FEE80F">
            <wp:extent cx="5274310" cy="1793240"/>
            <wp:effectExtent l="0" t="0" r="2540" b="0"/>
            <wp:docPr id="45812942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29421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AB67" w14:textId="1D725CB9" w:rsidR="008605B1" w:rsidRDefault="008605B1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合并过程：</w:t>
      </w:r>
    </w:p>
    <w:p w14:paraId="7DC308F6" w14:textId="34D24FE3" w:rsidR="00B23E64" w:rsidRDefault="00B23E64" w:rsidP="00AD0CA3">
      <w:pPr>
        <w:ind w:left="420"/>
        <w:rPr>
          <w:lang w:val="x-none"/>
        </w:rPr>
      </w:pPr>
      <w:r w:rsidRPr="00B23E64">
        <w:rPr>
          <w:noProof/>
          <w:lang w:val="x-none"/>
        </w:rPr>
        <w:drawing>
          <wp:inline distT="0" distB="0" distL="0" distR="0" wp14:anchorId="034F7822" wp14:editId="25F7EE16">
            <wp:extent cx="5274310" cy="2599690"/>
            <wp:effectExtent l="0" t="0" r="2540" b="0"/>
            <wp:docPr id="875629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295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5291" w14:textId="6171AF0C" w:rsidR="008605B1" w:rsidRDefault="008605B1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提交过程：</w:t>
      </w:r>
    </w:p>
    <w:p w14:paraId="1D74DC45" w14:textId="4C3AF452" w:rsidR="00B23E64" w:rsidRPr="00AD0CA3" w:rsidRDefault="00B23E64" w:rsidP="00AD0CA3">
      <w:pPr>
        <w:ind w:left="420"/>
        <w:rPr>
          <w:lang w:val="x-none"/>
        </w:rPr>
      </w:pPr>
      <w:r w:rsidRPr="00B23E64">
        <w:rPr>
          <w:noProof/>
          <w:lang w:val="x-none"/>
        </w:rPr>
        <w:drawing>
          <wp:inline distT="0" distB="0" distL="0" distR="0" wp14:anchorId="0CBBC53C" wp14:editId="1173A421">
            <wp:extent cx="5274310" cy="1964690"/>
            <wp:effectExtent l="0" t="0" r="2540" b="0"/>
            <wp:docPr id="2091350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0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D9AB" w14:textId="77777777" w:rsidR="007603E4" w:rsidRDefault="007603E4" w:rsidP="007603E4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28" w:name="_Toc497233161"/>
      <w:bookmarkStart w:id="29" w:name="_Toc200271943"/>
      <w:r>
        <w:rPr>
          <w:rFonts w:hint="eastAsia"/>
          <w:sz w:val="32"/>
          <w:szCs w:val="32"/>
          <w:lang w:eastAsia="zh-CN"/>
        </w:rPr>
        <w:t>针对</w:t>
      </w:r>
      <w:r>
        <w:rPr>
          <w:rFonts w:hint="eastAsia"/>
          <w:sz w:val="32"/>
          <w:szCs w:val="32"/>
          <w:lang w:eastAsia="zh-CN"/>
        </w:rPr>
        <w:t>Lab</w:t>
      </w:r>
      <w:r>
        <w:rPr>
          <w:sz w:val="32"/>
          <w:szCs w:val="32"/>
          <w:lang w:eastAsia="zh-CN"/>
        </w:rPr>
        <w:t>1</w:t>
      </w:r>
      <w:r>
        <w:rPr>
          <w:rFonts w:hint="eastAsia"/>
          <w:sz w:val="32"/>
          <w:szCs w:val="32"/>
          <w:lang w:eastAsia="zh-CN"/>
        </w:rPr>
        <w:t>的白盒测试</w:t>
      </w:r>
      <w:bookmarkEnd w:id="28"/>
      <w:bookmarkEnd w:id="29"/>
    </w:p>
    <w:p w14:paraId="4C9EC819" w14:textId="3B6D5CA8" w:rsidR="007603E4" w:rsidRPr="005C5460" w:rsidRDefault="007603E4" w:rsidP="005C546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0" w:name="_Toc497233162"/>
      <w:bookmarkStart w:id="31" w:name="_Toc200271944"/>
      <w:r>
        <w:rPr>
          <w:rFonts w:ascii="Times New Roman" w:hint="eastAsia"/>
          <w:sz w:val="30"/>
          <w:szCs w:val="30"/>
          <w:lang w:eastAsia="zh-CN"/>
        </w:rPr>
        <w:t>所选的被测函数</w:t>
      </w:r>
      <w:bookmarkEnd w:id="30"/>
      <w:bookmarkEnd w:id="31"/>
    </w:p>
    <w:tbl>
      <w:tblPr>
        <w:tblW w:w="8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0"/>
        <w:gridCol w:w="942"/>
        <w:gridCol w:w="2444"/>
        <w:gridCol w:w="1525"/>
        <w:gridCol w:w="1559"/>
        <w:gridCol w:w="8"/>
      </w:tblGrid>
      <w:tr w:rsidR="007603E4" w:rsidRPr="003D28E6" w14:paraId="620CBB26" w14:textId="77777777" w:rsidTr="00B86491">
        <w:trPr>
          <w:trHeight w:val="319"/>
        </w:trPr>
        <w:tc>
          <w:tcPr>
            <w:tcW w:w="2030" w:type="dxa"/>
            <w:vAlign w:val="center"/>
          </w:tcPr>
          <w:p w14:paraId="026F4DF6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被测函数的名称</w:t>
            </w:r>
          </w:p>
        </w:tc>
        <w:tc>
          <w:tcPr>
            <w:tcW w:w="6478" w:type="dxa"/>
            <w:gridSpan w:val="5"/>
          </w:tcPr>
          <w:p w14:paraId="030E98E8" w14:textId="4464F211" w:rsidR="007603E4" w:rsidRPr="003D28E6" w:rsidRDefault="00A849C7" w:rsidP="00CA1E33">
            <w:pPr>
              <w:rPr>
                <w:lang w:val="x-none"/>
              </w:rPr>
            </w:pPr>
            <w:proofErr w:type="spellStart"/>
            <w:r w:rsidRPr="00A849C7">
              <w:t>shortest_path</w:t>
            </w:r>
            <w:proofErr w:type="spellEnd"/>
            <w:r w:rsidRPr="00A849C7">
              <w:t xml:space="preserve">(g: </w:t>
            </w:r>
            <w:proofErr w:type="spellStart"/>
            <w:r w:rsidRPr="00A849C7">
              <w:t>DirectedGraph</w:t>
            </w:r>
            <w:proofErr w:type="spellEnd"/>
            <w:r w:rsidRPr="00A849C7">
              <w:t>, s: str, t: str)</w:t>
            </w:r>
          </w:p>
        </w:tc>
      </w:tr>
      <w:tr w:rsidR="007603E4" w:rsidRPr="003D28E6" w14:paraId="76D79961" w14:textId="77777777" w:rsidTr="00B86491">
        <w:trPr>
          <w:trHeight w:val="313"/>
        </w:trPr>
        <w:tc>
          <w:tcPr>
            <w:tcW w:w="2030" w:type="dxa"/>
            <w:vAlign w:val="center"/>
          </w:tcPr>
          <w:p w14:paraId="1D747A7E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lastRenderedPageBreak/>
              <w:t>功能描述</w:t>
            </w:r>
          </w:p>
        </w:tc>
        <w:tc>
          <w:tcPr>
            <w:tcW w:w="6478" w:type="dxa"/>
            <w:gridSpan w:val="5"/>
          </w:tcPr>
          <w:p w14:paraId="329AC72B" w14:textId="1F74D2CA" w:rsidR="007603E4" w:rsidRPr="003103F6" w:rsidRDefault="00A849C7" w:rsidP="00CA1E33">
            <w:pPr>
              <w:rPr>
                <w:lang w:val="x-none"/>
              </w:rPr>
            </w:pPr>
            <w:r w:rsidRPr="00A849C7">
              <w:t>采用单源</w:t>
            </w:r>
            <w:r w:rsidRPr="00A849C7">
              <w:t>Dijkstra</w:t>
            </w:r>
            <w:r w:rsidRPr="00A849C7">
              <w:t>算法，返回有向图</w:t>
            </w:r>
            <w:r w:rsidR="00007495">
              <w:rPr>
                <w:rFonts w:hint="eastAsia"/>
                <w:i/>
                <w:iCs/>
              </w:rPr>
              <w:t>g</w:t>
            </w:r>
            <w:r w:rsidRPr="00A849C7">
              <w:t>中从</w:t>
            </w:r>
            <w:r w:rsidRPr="00A849C7">
              <w:rPr>
                <w:i/>
                <w:iCs/>
              </w:rPr>
              <w:t>s</w:t>
            </w:r>
            <w:r w:rsidRPr="00A849C7">
              <w:t>到</w:t>
            </w:r>
            <w:r w:rsidRPr="00A849C7">
              <w:rPr>
                <w:i/>
                <w:iCs/>
              </w:rPr>
              <w:t>t</w:t>
            </w:r>
            <w:r w:rsidR="003103F6" w:rsidRPr="003103F6">
              <w:rPr>
                <w:rFonts w:hint="eastAsia"/>
              </w:rPr>
              <w:t>的</w:t>
            </w:r>
            <w:r w:rsidRPr="00A849C7">
              <w:t>最短距离及路径</w:t>
            </w:r>
          </w:p>
        </w:tc>
      </w:tr>
      <w:tr w:rsidR="007603E4" w:rsidRPr="003D28E6" w14:paraId="3DBF850A" w14:textId="77777777" w:rsidTr="00B86491">
        <w:trPr>
          <w:trHeight w:val="6083"/>
        </w:trPr>
        <w:tc>
          <w:tcPr>
            <w:tcW w:w="2030" w:type="dxa"/>
            <w:vAlign w:val="center"/>
          </w:tcPr>
          <w:p w14:paraId="4824197F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被测函数的代码</w:t>
            </w:r>
          </w:p>
          <w:p w14:paraId="2BF2EF56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（</w:t>
            </w:r>
            <w:r w:rsidRPr="00903DC9">
              <w:rPr>
                <w:rFonts w:hint="eastAsia"/>
                <w:color w:val="FF0000"/>
                <w:lang w:val="x-none"/>
              </w:rPr>
              <w:t>以</w:t>
            </w:r>
            <w:proofErr w:type="spellStart"/>
            <w:r>
              <w:rPr>
                <w:rFonts w:hint="eastAsia"/>
                <w:color w:val="FF0000"/>
                <w:lang w:val="x-none"/>
              </w:rPr>
              <w:t>IDE</w:t>
            </w:r>
            <w:r w:rsidRPr="00903DC9">
              <w:rPr>
                <w:rFonts w:hint="eastAsia"/>
                <w:color w:val="FF0000"/>
                <w:lang w:val="x-none"/>
              </w:rPr>
              <w:t>环境下的截图方式给出，确保能看清楚，并保留</w:t>
            </w:r>
            <w:r>
              <w:rPr>
                <w:rFonts w:hint="eastAsia"/>
                <w:color w:val="FF0000"/>
                <w:lang w:val="x-none"/>
              </w:rPr>
              <w:t>IDE</w:t>
            </w:r>
            <w:r w:rsidRPr="00903DC9">
              <w:rPr>
                <w:rFonts w:hint="eastAsia"/>
                <w:color w:val="FF0000"/>
                <w:lang w:val="x-none"/>
              </w:rPr>
              <w:t>为每行代码分配的行号，后续各部分均以此行号为准</w:t>
            </w:r>
            <w:r w:rsidRPr="00F30095">
              <w:rPr>
                <w:rFonts w:hint="eastAsia"/>
                <w:color w:val="FF0000"/>
                <w:lang w:val="x-none"/>
              </w:rPr>
              <w:t>。如果一屏截取不下，可以分多屏截取，均插入右侧格</w:t>
            </w:r>
            <w:r>
              <w:rPr>
                <w:rFonts w:hint="eastAsia"/>
                <w:color w:val="FF0000"/>
                <w:lang w:val="x-none"/>
              </w:rPr>
              <w:t>中</w:t>
            </w:r>
            <w:proofErr w:type="spellEnd"/>
            <w:r>
              <w:rPr>
                <w:rFonts w:hint="eastAsia"/>
                <w:lang w:val="x-none"/>
              </w:rPr>
              <w:t>）</w:t>
            </w:r>
          </w:p>
        </w:tc>
        <w:tc>
          <w:tcPr>
            <w:tcW w:w="6478" w:type="dxa"/>
            <w:gridSpan w:val="5"/>
          </w:tcPr>
          <w:p w14:paraId="21D473B0" w14:textId="22D926F1" w:rsidR="007603E4" w:rsidRDefault="00A849C7" w:rsidP="00CA1E33">
            <w:pPr>
              <w:rPr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7FB7C323" wp14:editId="0395CB01">
                  <wp:extent cx="4015740" cy="1799977"/>
                  <wp:effectExtent l="0" t="0" r="3810" b="0"/>
                  <wp:docPr id="629807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80724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434" cy="18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6D850" w14:textId="2D0C90C2" w:rsidR="007603E4" w:rsidRPr="00CC1160" w:rsidRDefault="007603E4" w:rsidP="00CA1E33"/>
          <w:p w14:paraId="7A8569CC" w14:textId="663C2962" w:rsidR="007603E4" w:rsidRDefault="007603E4" w:rsidP="00CA1E33">
            <w:pPr>
              <w:rPr>
                <w:lang w:val="x-none"/>
              </w:rPr>
            </w:pPr>
          </w:p>
          <w:p w14:paraId="6B38B74F" w14:textId="77777777" w:rsidR="007603E4" w:rsidRDefault="007603E4" w:rsidP="00CA1E33">
            <w:pPr>
              <w:rPr>
                <w:lang w:val="x-none"/>
              </w:rPr>
            </w:pPr>
          </w:p>
          <w:p w14:paraId="79DD49CE" w14:textId="77777777" w:rsidR="007603E4" w:rsidRDefault="007603E4" w:rsidP="00CA1E33">
            <w:pPr>
              <w:rPr>
                <w:lang w:val="x-none"/>
              </w:rPr>
            </w:pPr>
          </w:p>
          <w:p w14:paraId="39656AA2" w14:textId="77777777" w:rsidR="007603E4" w:rsidRDefault="007603E4" w:rsidP="00CA1E33">
            <w:pPr>
              <w:rPr>
                <w:lang w:val="x-none"/>
              </w:rPr>
            </w:pPr>
          </w:p>
          <w:p w14:paraId="02B89A01" w14:textId="77777777" w:rsidR="007603E4" w:rsidRDefault="007603E4" w:rsidP="00CA1E33">
            <w:pPr>
              <w:rPr>
                <w:lang w:val="x-none"/>
              </w:rPr>
            </w:pPr>
          </w:p>
          <w:p w14:paraId="21E3DDC5" w14:textId="77777777" w:rsidR="007603E4" w:rsidRPr="003D28E6" w:rsidRDefault="007603E4" w:rsidP="00CA1E33">
            <w:pPr>
              <w:rPr>
                <w:lang w:val="x-none"/>
              </w:rPr>
            </w:pPr>
          </w:p>
        </w:tc>
      </w:tr>
      <w:tr w:rsidR="00CC1160" w:rsidRPr="003D28E6" w14:paraId="17E24B57" w14:textId="77777777" w:rsidTr="00B86491">
        <w:trPr>
          <w:gridAfter w:val="1"/>
          <w:wAfter w:w="8" w:type="dxa"/>
          <w:trHeight w:val="329"/>
        </w:trPr>
        <w:tc>
          <w:tcPr>
            <w:tcW w:w="2030" w:type="dxa"/>
            <w:vMerge w:val="restart"/>
            <w:vAlign w:val="center"/>
          </w:tcPr>
          <w:p w14:paraId="775FAC7E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输入参数列表</w:t>
            </w:r>
          </w:p>
        </w:tc>
        <w:tc>
          <w:tcPr>
            <w:tcW w:w="942" w:type="dxa"/>
          </w:tcPr>
          <w:p w14:paraId="2C695223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参数名</w:t>
            </w:r>
          </w:p>
        </w:tc>
        <w:tc>
          <w:tcPr>
            <w:tcW w:w="3969" w:type="dxa"/>
            <w:gridSpan w:val="2"/>
          </w:tcPr>
          <w:p w14:paraId="5F80E600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含义</w:t>
            </w:r>
          </w:p>
        </w:tc>
        <w:tc>
          <w:tcPr>
            <w:tcW w:w="1559" w:type="dxa"/>
          </w:tcPr>
          <w:p w14:paraId="6F046D4E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数据类型</w:t>
            </w:r>
          </w:p>
        </w:tc>
      </w:tr>
      <w:tr w:rsidR="00CC1160" w:rsidRPr="003D28E6" w14:paraId="7DDE7EE2" w14:textId="77777777" w:rsidTr="00B86491">
        <w:trPr>
          <w:gridAfter w:val="1"/>
          <w:wAfter w:w="8" w:type="dxa"/>
          <w:trHeight w:val="315"/>
        </w:trPr>
        <w:tc>
          <w:tcPr>
            <w:tcW w:w="2030" w:type="dxa"/>
            <w:vMerge/>
            <w:vAlign w:val="center"/>
          </w:tcPr>
          <w:p w14:paraId="5F7101C6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</w:p>
        </w:tc>
        <w:tc>
          <w:tcPr>
            <w:tcW w:w="942" w:type="dxa"/>
          </w:tcPr>
          <w:p w14:paraId="0D5DF97A" w14:textId="56C8B3E6" w:rsidR="00CC1160" w:rsidRPr="003D28E6" w:rsidRDefault="00CC1160" w:rsidP="00B86491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g</w:t>
            </w:r>
          </w:p>
        </w:tc>
        <w:tc>
          <w:tcPr>
            <w:tcW w:w="3969" w:type="dxa"/>
            <w:gridSpan w:val="2"/>
          </w:tcPr>
          <w:p w14:paraId="69386A0D" w14:textId="1A20EC7A" w:rsidR="00CC1160" w:rsidRPr="003D28E6" w:rsidRDefault="00CC1160" w:rsidP="00CA1E33">
            <w:pPr>
              <w:rPr>
                <w:lang w:val="x-none"/>
              </w:rPr>
            </w:pPr>
            <w:r w:rsidRPr="00CC1160">
              <w:t>以字符串为顶点、边权为正实数的有向图</w:t>
            </w:r>
          </w:p>
        </w:tc>
        <w:tc>
          <w:tcPr>
            <w:tcW w:w="1559" w:type="dxa"/>
          </w:tcPr>
          <w:p w14:paraId="34495F6C" w14:textId="4DE4FF4F" w:rsidR="00CC1160" w:rsidRPr="003D28E6" w:rsidRDefault="00B86491" w:rsidP="00CA1E33">
            <w:pPr>
              <w:rPr>
                <w:lang w:val="x-none"/>
              </w:rPr>
            </w:pPr>
            <w:proofErr w:type="spellStart"/>
            <w:r w:rsidRPr="00B86491">
              <w:t>DirectedGraph</w:t>
            </w:r>
            <w:proofErr w:type="spellEnd"/>
          </w:p>
        </w:tc>
      </w:tr>
      <w:tr w:rsidR="00CC1160" w:rsidRPr="003D28E6" w14:paraId="1B763778" w14:textId="77777777" w:rsidTr="00B86491">
        <w:trPr>
          <w:gridAfter w:val="1"/>
          <w:wAfter w:w="8" w:type="dxa"/>
          <w:trHeight w:val="310"/>
        </w:trPr>
        <w:tc>
          <w:tcPr>
            <w:tcW w:w="2030" w:type="dxa"/>
            <w:vMerge/>
            <w:vAlign w:val="center"/>
          </w:tcPr>
          <w:p w14:paraId="5BB69D56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</w:p>
        </w:tc>
        <w:tc>
          <w:tcPr>
            <w:tcW w:w="942" w:type="dxa"/>
          </w:tcPr>
          <w:p w14:paraId="07BEC230" w14:textId="61DF4064" w:rsidR="00CC1160" w:rsidRPr="003D28E6" w:rsidRDefault="00CC1160" w:rsidP="00B86491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s</w:t>
            </w:r>
          </w:p>
        </w:tc>
        <w:tc>
          <w:tcPr>
            <w:tcW w:w="3969" w:type="dxa"/>
            <w:gridSpan w:val="2"/>
          </w:tcPr>
          <w:p w14:paraId="3C2C6C07" w14:textId="2CD3B797" w:rsidR="00CC1160" w:rsidRPr="003D28E6" w:rsidRDefault="00CC1160" w:rsidP="00CA1E33">
            <w:pPr>
              <w:rPr>
                <w:lang w:val="x-none"/>
              </w:rPr>
            </w:pPr>
            <w:r w:rsidRPr="00CC1160">
              <w:t>源顶点（起点）</w:t>
            </w:r>
          </w:p>
        </w:tc>
        <w:tc>
          <w:tcPr>
            <w:tcW w:w="1559" w:type="dxa"/>
          </w:tcPr>
          <w:p w14:paraId="0F39120D" w14:textId="77777777" w:rsidR="00CC1160" w:rsidRPr="003D28E6" w:rsidRDefault="00CC1160" w:rsidP="00CA1E33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字符串</w:t>
            </w:r>
          </w:p>
        </w:tc>
      </w:tr>
      <w:tr w:rsidR="00CC1160" w:rsidRPr="003D28E6" w14:paraId="5266C60C" w14:textId="77777777" w:rsidTr="00B86491">
        <w:trPr>
          <w:gridAfter w:val="1"/>
          <w:wAfter w:w="8" w:type="dxa"/>
          <w:trHeight w:val="310"/>
        </w:trPr>
        <w:tc>
          <w:tcPr>
            <w:tcW w:w="2030" w:type="dxa"/>
            <w:vMerge/>
            <w:vAlign w:val="center"/>
          </w:tcPr>
          <w:p w14:paraId="495644F5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</w:p>
        </w:tc>
        <w:tc>
          <w:tcPr>
            <w:tcW w:w="942" w:type="dxa"/>
          </w:tcPr>
          <w:p w14:paraId="0DA045AC" w14:textId="507A8175" w:rsidR="00CC1160" w:rsidRPr="003D28E6" w:rsidRDefault="00CC1160" w:rsidP="00B86491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t</w:t>
            </w:r>
          </w:p>
        </w:tc>
        <w:tc>
          <w:tcPr>
            <w:tcW w:w="3969" w:type="dxa"/>
            <w:gridSpan w:val="2"/>
          </w:tcPr>
          <w:p w14:paraId="589D82B8" w14:textId="72AA6CCF" w:rsidR="00CC1160" w:rsidRDefault="00B86491" w:rsidP="00CA1E33">
            <w:pPr>
              <w:rPr>
                <w:lang w:val="x-none"/>
              </w:rPr>
            </w:pPr>
            <w:r w:rsidRPr="00B86491">
              <w:t>目标顶点（终点</w:t>
            </w:r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14:paraId="2DAC9F44" w14:textId="2F2ECB28" w:rsidR="00CC1160" w:rsidRDefault="00B86491" w:rsidP="00CA1E33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字符串</w:t>
            </w:r>
          </w:p>
        </w:tc>
      </w:tr>
      <w:tr w:rsidR="00A82B74" w:rsidRPr="003D28E6" w14:paraId="0407C822" w14:textId="77777777" w:rsidTr="00B86491">
        <w:trPr>
          <w:trHeight w:val="313"/>
        </w:trPr>
        <w:tc>
          <w:tcPr>
            <w:tcW w:w="2030" w:type="dxa"/>
            <w:vMerge w:val="restart"/>
            <w:vAlign w:val="center"/>
          </w:tcPr>
          <w:p w14:paraId="213AB9A8" w14:textId="77777777" w:rsidR="00A82B74" w:rsidRPr="003D28E6" w:rsidRDefault="00A82B7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输出</w:t>
            </w:r>
            <w:r>
              <w:rPr>
                <w:rFonts w:hint="eastAsia"/>
                <w:lang w:val="x-none"/>
              </w:rPr>
              <w:t>参数</w:t>
            </w:r>
          </w:p>
        </w:tc>
        <w:tc>
          <w:tcPr>
            <w:tcW w:w="3386" w:type="dxa"/>
            <w:gridSpan w:val="2"/>
          </w:tcPr>
          <w:p w14:paraId="64F12B4F" w14:textId="77777777" w:rsidR="00A82B74" w:rsidRPr="003D28E6" w:rsidRDefault="00A82B7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含义</w:t>
            </w:r>
          </w:p>
        </w:tc>
        <w:tc>
          <w:tcPr>
            <w:tcW w:w="3092" w:type="dxa"/>
            <w:gridSpan w:val="3"/>
          </w:tcPr>
          <w:p w14:paraId="13176845" w14:textId="77777777" w:rsidR="00A82B74" w:rsidRPr="003D28E6" w:rsidRDefault="00A82B7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数据类型</w:t>
            </w:r>
          </w:p>
        </w:tc>
      </w:tr>
      <w:tr w:rsidR="00A82B74" w:rsidRPr="003D28E6" w14:paraId="15F82EE4" w14:textId="77777777" w:rsidTr="00B86491">
        <w:trPr>
          <w:trHeight w:val="147"/>
        </w:trPr>
        <w:tc>
          <w:tcPr>
            <w:tcW w:w="2030" w:type="dxa"/>
            <w:vMerge/>
          </w:tcPr>
          <w:p w14:paraId="39956225" w14:textId="77777777" w:rsidR="00A82B74" w:rsidRPr="003D28E6" w:rsidRDefault="00A82B74" w:rsidP="00CA1E33">
            <w:pPr>
              <w:rPr>
                <w:lang w:val="x-none"/>
              </w:rPr>
            </w:pPr>
          </w:p>
        </w:tc>
        <w:tc>
          <w:tcPr>
            <w:tcW w:w="3386" w:type="dxa"/>
            <w:gridSpan w:val="2"/>
          </w:tcPr>
          <w:p w14:paraId="1281E559" w14:textId="3AB518F9" w:rsidR="00A82B74" w:rsidRDefault="00A82B74" w:rsidP="00CA1E33">
            <w:r>
              <w:rPr>
                <w:rFonts w:hint="eastAsia"/>
              </w:rPr>
              <w:t>d</w:t>
            </w:r>
            <w:r w:rsidRPr="00A82B74">
              <w:t>istance</w:t>
            </w:r>
            <w:r>
              <w:rPr>
                <w:rFonts w:hint="eastAsia"/>
              </w:rPr>
              <w:t>:</w:t>
            </w:r>
          </w:p>
          <w:p w14:paraId="32E2FC36" w14:textId="6A7C9AF3" w:rsidR="00A82B74" w:rsidRPr="003D28E6" w:rsidRDefault="00A82B74" w:rsidP="00CA1E33">
            <w:pPr>
              <w:rPr>
                <w:lang w:val="x-none"/>
              </w:rPr>
            </w:pPr>
            <w:r w:rsidRPr="00A82B74">
              <w:t xml:space="preserve">s → t </w:t>
            </w:r>
            <w:r w:rsidRPr="00A82B74">
              <w:t>的最短距离；不可达时为</w:t>
            </w:r>
            <w:r w:rsidRPr="00A82B74">
              <w:t xml:space="preserve"> math.inf</w:t>
            </w:r>
          </w:p>
        </w:tc>
        <w:tc>
          <w:tcPr>
            <w:tcW w:w="3092" w:type="dxa"/>
            <w:gridSpan w:val="3"/>
          </w:tcPr>
          <w:p w14:paraId="48F26421" w14:textId="0064F29B" w:rsidR="00A82B74" w:rsidRPr="003D28E6" w:rsidRDefault="00A82B74" w:rsidP="00CA1E33">
            <w:pPr>
              <w:rPr>
                <w:lang w:val="x-none"/>
              </w:rPr>
            </w:pPr>
            <w:r w:rsidRPr="00A82B74">
              <w:t>浮点数</w:t>
            </w:r>
          </w:p>
        </w:tc>
      </w:tr>
      <w:tr w:rsidR="00A82B74" w:rsidRPr="003D28E6" w14:paraId="44052BE4" w14:textId="77777777" w:rsidTr="00B86491">
        <w:trPr>
          <w:trHeight w:val="147"/>
        </w:trPr>
        <w:tc>
          <w:tcPr>
            <w:tcW w:w="2030" w:type="dxa"/>
            <w:vMerge/>
          </w:tcPr>
          <w:p w14:paraId="3550C51D" w14:textId="77777777" w:rsidR="00A82B74" w:rsidRPr="003D28E6" w:rsidRDefault="00A82B74" w:rsidP="00CA1E33">
            <w:pPr>
              <w:rPr>
                <w:lang w:val="x-none"/>
              </w:rPr>
            </w:pPr>
          </w:p>
        </w:tc>
        <w:tc>
          <w:tcPr>
            <w:tcW w:w="3386" w:type="dxa"/>
            <w:gridSpan w:val="2"/>
          </w:tcPr>
          <w:p w14:paraId="18EF4291" w14:textId="508BDE66" w:rsidR="00A82B74" w:rsidRDefault="00A82B74" w:rsidP="00CA1E33">
            <w:r>
              <w:rPr>
                <w:rFonts w:hint="eastAsia"/>
              </w:rPr>
              <w:t>p</w:t>
            </w:r>
            <w:r w:rsidRPr="00A82B74">
              <w:t>ath</w:t>
            </w:r>
            <w:r>
              <w:rPr>
                <w:rFonts w:hint="eastAsia"/>
              </w:rPr>
              <w:t>:</w:t>
            </w:r>
          </w:p>
          <w:p w14:paraId="76A6B296" w14:textId="7248F3EC" w:rsidR="00A82B74" w:rsidRPr="003D28E6" w:rsidRDefault="00A82B74" w:rsidP="00CA1E33">
            <w:pPr>
              <w:rPr>
                <w:lang w:val="x-none"/>
              </w:rPr>
            </w:pPr>
            <w:r w:rsidRPr="00A82B74">
              <w:t>最短路径上按顺序排列的顶点列表；不可达时</w:t>
            </w:r>
            <w:r w:rsidRPr="00A82B74">
              <w:t xml:space="preserve"> []</w:t>
            </w:r>
          </w:p>
        </w:tc>
        <w:tc>
          <w:tcPr>
            <w:tcW w:w="3092" w:type="dxa"/>
            <w:gridSpan w:val="3"/>
          </w:tcPr>
          <w:p w14:paraId="741E2883" w14:textId="576F32D4" w:rsidR="00A82B74" w:rsidRDefault="00A82B74" w:rsidP="00CA1E33">
            <w:pPr>
              <w:rPr>
                <w:lang w:val="x-none"/>
              </w:rPr>
            </w:pPr>
            <w:r w:rsidRPr="00A82B74">
              <w:t>List[str]</w:t>
            </w:r>
          </w:p>
        </w:tc>
      </w:tr>
      <w:tr w:rsidR="007603E4" w:rsidRPr="003D28E6" w14:paraId="5F8A73A5" w14:textId="77777777" w:rsidTr="00B86491">
        <w:trPr>
          <w:trHeight w:val="319"/>
        </w:trPr>
        <w:tc>
          <w:tcPr>
            <w:tcW w:w="2030" w:type="dxa"/>
          </w:tcPr>
          <w:p w14:paraId="6D2B9FB1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代码</w:t>
            </w:r>
            <w:r>
              <w:rPr>
                <w:rFonts w:hint="eastAsia"/>
                <w:lang w:val="x-none"/>
              </w:rPr>
              <w:t>总</w:t>
            </w:r>
            <w:r w:rsidRPr="003D28E6">
              <w:rPr>
                <w:rFonts w:hint="eastAsia"/>
                <w:lang w:val="x-none"/>
              </w:rPr>
              <w:t>行数</w:t>
            </w:r>
          </w:p>
        </w:tc>
        <w:tc>
          <w:tcPr>
            <w:tcW w:w="6478" w:type="dxa"/>
            <w:gridSpan w:val="5"/>
          </w:tcPr>
          <w:p w14:paraId="3D9A325A" w14:textId="2F74BAB9" w:rsidR="007603E4" w:rsidRPr="003D28E6" w:rsidRDefault="00A82B74" w:rsidP="00CA1E33">
            <w:pPr>
              <w:rPr>
                <w:lang w:val="x-none"/>
              </w:rPr>
            </w:pPr>
            <w:r w:rsidRPr="00A82B74">
              <w:t xml:space="preserve">16 </w:t>
            </w:r>
            <w:r w:rsidRPr="00A82B74">
              <w:t>行</w:t>
            </w:r>
          </w:p>
        </w:tc>
      </w:tr>
      <w:tr w:rsidR="007603E4" w:rsidRPr="003D28E6" w14:paraId="0DF1E367" w14:textId="77777777" w:rsidTr="00B86491">
        <w:trPr>
          <w:trHeight w:val="313"/>
        </w:trPr>
        <w:tc>
          <w:tcPr>
            <w:tcW w:w="2030" w:type="dxa"/>
          </w:tcPr>
          <w:p w14:paraId="5D836FAF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包含的循环数</w:t>
            </w:r>
          </w:p>
        </w:tc>
        <w:tc>
          <w:tcPr>
            <w:tcW w:w="6478" w:type="dxa"/>
            <w:gridSpan w:val="5"/>
          </w:tcPr>
          <w:p w14:paraId="16607840" w14:textId="6873D4AD" w:rsidR="007603E4" w:rsidRPr="003D28E6" w:rsidRDefault="00A82B74" w:rsidP="00CA1E33">
            <w:pPr>
              <w:rPr>
                <w:lang w:val="x-none"/>
              </w:rPr>
            </w:pPr>
            <w:r w:rsidRPr="00A82B74">
              <w:t>3 </w:t>
            </w:r>
            <w:r w:rsidRPr="00A82B74">
              <w:t>个</w:t>
            </w:r>
            <w:r w:rsidRPr="00A82B74">
              <w:br/>
              <w:t xml:space="preserve">• while </w:t>
            </w:r>
            <w:proofErr w:type="spellStart"/>
            <w:r w:rsidRPr="00A82B74">
              <w:t>pq</w:t>
            </w:r>
            <w:proofErr w:type="spellEnd"/>
            <w:r w:rsidRPr="00A82B74">
              <w:br/>
              <w:t xml:space="preserve">• for … in </w:t>
            </w:r>
            <w:proofErr w:type="spellStart"/>
            <w:r w:rsidRPr="00A82B74">
              <w:t>g.out_edges</w:t>
            </w:r>
            <w:proofErr w:type="spellEnd"/>
            <w:r w:rsidRPr="00A82B74">
              <w:t>(v)</w:t>
            </w:r>
            <w:r w:rsidRPr="00A82B74">
              <w:br/>
              <w:t>• while path[-1] != s</w:t>
            </w:r>
          </w:p>
        </w:tc>
      </w:tr>
      <w:tr w:rsidR="007603E4" w:rsidRPr="003D28E6" w14:paraId="4A04CB0F" w14:textId="77777777" w:rsidTr="00B86491">
        <w:trPr>
          <w:trHeight w:val="319"/>
        </w:trPr>
        <w:tc>
          <w:tcPr>
            <w:tcW w:w="2030" w:type="dxa"/>
          </w:tcPr>
          <w:p w14:paraId="13ADAA15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包含的判定数</w:t>
            </w:r>
          </w:p>
        </w:tc>
        <w:tc>
          <w:tcPr>
            <w:tcW w:w="6478" w:type="dxa"/>
            <w:gridSpan w:val="5"/>
          </w:tcPr>
          <w:p w14:paraId="08629BEF" w14:textId="1F30C75F" w:rsidR="007603E4" w:rsidRPr="003D28E6" w:rsidRDefault="00A82B74" w:rsidP="00CA1E33">
            <w:pPr>
              <w:rPr>
                <w:lang w:val="x-none"/>
              </w:rPr>
            </w:pPr>
            <w:r w:rsidRPr="00A82B74">
              <w:t>4 </w:t>
            </w:r>
            <w:r w:rsidRPr="00A82B74">
              <w:t>个</w:t>
            </w:r>
            <w:r w:rsidRPr="00A82B74">
              <w:br/>
              <w:t>• if v == t</w:t>
            </w:r>
            <w:r w:rsidRPr="00A82B74">
              <w:br/>
              <w:t xml:space="preserve">• if d != </w:t>
            </w:r>
            <w:proofErr w:type="spellStart"/>
            <w:r w:rsidRPr="00A82B74">
              <w:t>dist</w:t>
            </w:r>
            <w:proofErr w:type="spellEnd"/>
            <w:r w:rsidRPr="00A82B74">
              <w:t>[v]</w:t>
            </w:r>
            <w:r w:rsidRPr="00A82B74">
              <w:br/>
              <w:t xml:space="preserve">• if </w:t>
            </w:r>
            <w:proofErr w:type="spellStart"/>
            <w:r w:rsidRPr="00A82B74">
              <w:t>nd</w:t>
            </w:r>
            <w:proofErr w:type="spellEnd"/>
            <w:r w:rsidRPr="00A82B74">
              <w:t xml:space="preserve"> &lt; </w:t>
            </w:r>
            <w:proofErr w:type="spellStart"/>
            <w:r w:rsidRPr="00A82B74">
              <w:t>dist</w:t>
            </w:r>
            <w:proofErr w:type="spellEnd"/>
            <w:r w:rsidRPr="00A82B74">
              <w:t>[</w:t>
            </w:r>
            <w:proofErr w:type="spellStart"/>
            <w:r w:rsidRPr="00A82B74">
              <w:t>nbr</w:t>
            </w:r>
            <w:proofErr w:type="spellEnd"/>
            <w:r w:rsidRPr="00A82B74">
              <w:t>]</w:t>
            </w:r>
            <w:r w:rsidRPr="00A82B74">
              <w:br/>
              <w:t xml:space="preserve">• if </w:t>
            </w:r>
            <w:proofErr w:type="spellStart"/>
            <w:r w:rsidRPr="00A82B74">
              <w:t>math.isinf</w:t>
            </w:r>
            <w:proofErr w:type="spellEnd"/>
            <w:r w:rsidRPr="00A82B74">
              <w:t>(</w:t>
            </w:r>
            <w:proofErr w:type="spellStart"/>
            <w:r w:rsidRPr="00A82B74">
              <w:t>dist</w:t>
            </w:r>
            <w:proofErr w:type="spellEnd"/>
            <w:r w:rsidRPr="00A82B74">
              <w:t>[t])</w:t>
            </w:r>
          </w:p>
        </w:tc>
      </w:tr>
    </w:tbl>
    <w:p w14:paraId="34EED0DF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2" w:name="_Toc497233163"/>
      <w:bookmarkStart w:id="33" w:name="_Toc200271945"/>
      <w:r w:rsidRPr="00FE7276">
        <w:rPr>
          <w:rFonts w:ascii="Times New Roman" w:hint="eastAsia"/>
          <w:sz w:val="30"/>
          <w:szCs w:val="30"/>
          <w:lang w:eastAsia="zh-CN"/>
        </w:rPr>
        <w:lastRenderedPageBreak/>
        <w:t>程序流程图</w:t>
      </w:r>
      <w:bookmarkEnd w:id="32"/>
      <w:bookmarkEnd w:id="33"/>
    </w:p>
    <w:p w14:paraId="1A9F1B0D" w14:textId="2E6061CB" w:rsidR="00B33AE0" w:rsidRPr="00B33AE0" w:rsidRDefault="00B33AE0" w:rsidP="00B33AE0">
      <w:pPr>
        <w:rPr>
          <w:lang w:val="x-none"/>
        </w:rPr>
      </w:pPr>
      <w:r w:rsidRPr="00B33AE0">
        <w:rPr>
          <w:noProof/>
          <w:lang w:val="x-none"/>
        </w:rPr>
        <w:drawing>
          <wp:inline distT="0" distB="0" distL="0" distR="0" wp14:anchorId="4294819C" wp14:editId="3B81B317">
            <wp:extent cx="5274310" cy="6572250"/>
            <wp:effectExtent l="0" t="0" r="2540" b="0"/>
            <wp:docPr id="1301525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25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CD5C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4" w:name="_Toc497233164"/>
      <w:bookmarkStart w:id="35" w:name="_Toc200271946"/>
      <w:r>
        <w:rPr>
          <w:rFonts w:ascii="Times New Roman" w:hint="eastAsia"/>
          <w:sz w:val="30"/>
          <w:szCs w:val="30"/>
          <w:lang w:eastAsia="zh-CN"/>
        </w:rPr>
        <w:lastRenderedPageBreak/>
        <w:t>控制流图</w:t>
      </w:r>
      <w:bookmarkEnd w:id="34"/>
      <w:bookmarkEnd w:id="35"/>
    </w:p>
    <w:p w14:paraId="20616621" w14:textId="7418B708" w:rsidR="00B33AE0" w:rsidRPr="00B33AE0" w:rsidRDefault="00B33AE0" w:rsidP="00B33AE0">
      <w:pPr>
        <w:rPr>
          <w:lang w:val="x-none"/>
        </w:rPr>
      </w:pPr>
      <w:r w:rsidRPr="00B33AE0">
        <w:rPr>
          <w:noProof/>
          <w:lang w:val="x-none"/>
        </w:rPr>
        <w:drawing>
          <wp:inline distT="0" distB="0" distL="0" distR="0" wp14:anchorId="7332A15E" wp14:editId="32DB1E88">
            <wp:extent cx="5274310" cy="4998085"/>
            <wp:effectExtent l="0" t="0" r="2540" b="0"/>
            <wp:docPr id="1530153788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53788" name="图片 1" descr="图示, 工程绘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0DCC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6" w:name="_Toc497233165"/>
      <w:bookmarkStart w:id="37" w:name="_Toc200271947"/>
      <w:r>
        <w:rPr>
          <w:rFonts w:ascii="Times New Roman" w:hint="eastAsia"/>
          <w:sz w:val="30"/>
          <w:szCs w:val="30"/>
          <w:lang w:eastAsia="zh-CN"/>
        </w:rPr>
        <w:t>圈复杂度计算与基本路径识别</w:t>
      </w:r>
      <w:bookmarkEnd w:id="36"/>
      <w:bookmarkEnd w:id="37"/>
    </w:p>
    <w:p w14:paraId="1CB4F617" w14:textId="7A329C3A" w:rsidR="0052428F" w:rsidRPr="0052428F" w:rsidRDefault="0052428F" w:rsidP="0052428F">
      <w:pPr>
        <w:rPr>
          <w:b/>
          <w:bCs/>
        </w:rPr>
      </w:pPr>
      <w:r w:rsidRPr="0052428F">
        <w:rPr>
          <w:b/>
          <w:bCs/>
        </w:rPr>
        <w:t>圈复杂度</w:t>
      </w:r>
      <w:r w:rsidRPr="0052428F">
        <w:rPr>
          <w:b/>
          <w:bCs/>
        </w:rPr>
        <w:t xml:space="preserve"> McCabeV(G)</w:t>
      </w:r>
      <w:r w:rsidRPr="0052428F">
        <w:rPr>
          <w:rFonts w:hint="eastAsia"/>
          <w:b/>
          <w:bCs/>
        </w:rPr>
        <w:t>:</w:t>
      </w:r>
    </w:p>
    <w:p w14:paraId="59DFBDF0" w14:textId="519BEA3A" w:rsidR="0052428F" w:rsidRPr="0052428F" w:rsidRDefault="0052428F" w:rsidP="0052428F">
      <w:r w:rsidRPr="0052428F">
        <w:t xml:space="preserve">V(G) = </w:t>
      </w:r>
      <w:r w:rsidRPr="0052428F">
        <w:rPr>
          <w:b/>
          <w:bCs/>
        </w:rPr>
        <w:t>（判定</w:t>
      </w:r>
      <w:r w:rsidRPr="0052428F">
        <w:rPr>
          <w:b/>
          <w:bCs/>
        </w:rPr>
        <w:t>/</w:t>
      </w:r>
      <w:r w:rsidRPr="0052428F">
        <w:rPr>
          <w:b/>
          <w:bCs/>
        </w:rPr>
        <w:t>循环节点数）</w:t>
      </w:r>
      <w:r w:rsidRPr="0052428F">
        <w:rPr>
          <w:b/>
          <w:bCs/>
        </w:rPr>
        <w:t>+ 1</w:t>
      </w:r>
      <w:r w:rsidRPr="0052428F">
        <w:br/>
      </w:r>
      <w:r w:rsidRPr="0052428F">
        <w:t>判定</w:t>
      </w:r>
      <w:r w:rsidRPr="0052428F">
        <w:t xml:space="preserve"> / </w:t>
      </w:r>
      <w:r w:rsidRPr="0052428F">
        <w:t>循环节点共</w:t>
      </w:r>
      <w:r w:rsidRPr="0052428F">
        <w:t xml:space="preserve"> </w:t>
      </w:r>
      <w:r w:rsidRPr="0052428F">
        <w:rPr>
          <w:b/>
          <w:bCs/>
        </w:rPr>
        <w:t>7</w:t>
      </w:r>
      <w:r w:rsidRPr="0052428F">
        <w:t xml:space="preserve"> </w:t>
      </w:r>
      <w:r w:rsidRPr="0052428F">
        <w:t>个（对应</w:t>
      </w:r>
      <w:r w:rsidRPr="0052428F">
        <w:t xml:space="preserve"> 6.1 </w:t>
      </w:r>
      <w:r w:rsidRPr="0052428F">
        <w:t>行号）：</w:t>
      </w:r>
      <w:r w:rsidRPr="0052428F">
        <w:br/>
      </w:r>
      <w:r w:rsidRPr="00582434">
        <w:rPr>
          <w:rFonts w:ascii="Courier New" w:hAnsi="Courier New" w:cs="Courier New"/>
        </w:rPr>
        <w:t xml:space="preserve">1. 11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 xml:space="preserve">while </w:t>
      </w:r>
      <w:proofErr w:type="spellStart"/>
      <w:r w:rsidRPr="00582434">
        <w:rPr>
          <w:rFonts w:ascii="Courier New" w:hAnsi="Courier New" w:cs="Courier New"/>
        </w:rPr>
        <w:t>pq</w:t>
      </w:r>
      <w:proofErr w:type="spellEnd"/>
      <w:r w:rsidRPr="00582434">
        <w:rPr>
          <w:rFonts w:ascii="Courier New" w:hAnsi="Courier New" w:cs="Courier New"/>
        </w:rPr>
        <w:t>:</w:t>
      </w:r>
      <w:r w:rsidRPr="00582434">
        <w:rPr>
          <w:rFonts w:ascii="Courier New" w:hAnsi="Courier New" w:cs="Courier New"/>
        </w:rPr>
        <w:br/>
        <w:t xml:space="preserve">2. 13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>if v == t:</w:t>
      </w:r>
      <w:r w:rsidRPr="00582434">
        <w:rPr>
          <w:rFonts w:ascii="Courier New" w:hAnsi="Courier New" w:cs="Courier New"/>
        </w:rPr>
        <w:br/>
        <w:t xml:space="preserve">3. 14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 xml:space="preserve">if d != </w:t>
      </w:r>
      <w:proofErr w:type="spellStart"/>
      <w:r w:rsidRPr="00582434">
        <w:rPr>
          <w:rFonts w:ascii="Courier New" w:hAnsi="Courier New" w:cs="Courier New"/>
        </w:rPr>
        <w:t>dist</w:t>
      </w:r>
      <w:proofErr w:type="spellEnd"/>
      <w:r w:rsidRPr="00582434">
        <w:rPr>
          <w:rFonts w:ascii="Courier New" w:hAnsi="Courier New" w:cs="Courier New"/>
        </w:rPr>
        <w:t>[v]:</w:t>
      </w:r>
      <w:r w:rsidRPr="00582434">
        <w:rPr>
          <w:rFonts w:ascii="Courier New" w:hAnsi="Courier New" w:cs="Courier New"/>
        </w:rPr>
        <w:br/>
        <w:t xml:space="preserve">4. 15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 xml:space="preserve">for … in </w:t>
      </w:r>
      <w:proofErr w:type="spellStart"/>
      <w:r w:rsidRPr="00582434">
        <w:rPr>
          <w:rFonts w:ascii="Courier New" w:hAnsi="Courier New" w:cs="Courier New"/>
        </w:rPr>
        <w:t>g.out_edges</w:t>
      </w:r>
      <w:proofErr w:type="spellEnd"/>
      <w:r w:rsidRPr="00582434">
        <w:rPr>
          <w:rFonts w:ascii="Courier New" w:hAnsi="Courier New" w:cs="Courier New"/>
        </w:rPr>
        <w:t>(v).items():</w:t>
      </w:r>
      <w:r w:rsidRPr="00582434">
        <w:rPr>
          <w:rFonts w:ascii="Courier New" w:hAnsi="Courier New" w:cs="Courier New"/>
        </w:rPr>
        <w:br/>
        <w:t xml:space="preserve">5. 17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 xml:space="preserve">if </w:t>
      </w:r>
      <w:proofErr w:type="spellStart"/>
      <w:r w:rsidRPr="00582434">
        <w:rPr>
          <w:rFonts w:ascii="Courier New" w:hAnsi="Courier New" w:cs="Courier New"/>
        </w:rPr>
        <w:t>nd</w:t>
      </w:r>
      <w:proofErr w:type="spellEnd"/>
      <w:r w:rsidRPr="00582434">
        <w:rPr>
          <w:rFonts w:ascii="Courier New" w:hAnsi="Courier New" w:cs="Courier New"/>
        </w:rPr>
        <w:t xml:space="preserve"> &lt; </w:t>
      </w:r>
      <w:proofErr w:type="spellStart"/>
      <w:r w:rsidRPr="00582434">
        <w:rPr>
          <w:rFonts w:ascii="Courier New" w:hAnsi="Courier New" w:cs="Courier New"/>
        </w:rPr>
        <w:t>dist</w:t>
      </w:r>
      <w:proofErr w:type="spellEnd"/>
      <w:r w:rsidRPr="00582434">
        <w:rPr>
          <w:rFonts w:ascii="Courier New" w:hAnsi="Courier New" w:cs="Courier New"/>
        </w:rPr>
        <w:t>[</w:t>
      </w:r>
      <w:proofErr w:type="spellStart"/>
      <w:r w:rsidRPr="00582434">
        <w:rPr>
          <w:rFonts w:ascii="Courier New" w:hAnsi="Courier New" w:cs="Courier New"/>
        </w:rPr>
        <w:t>nbr</w:t>
      </w:r>
      <w:proofErr w:type="spellEnd"/>
      <w:r w:rsidRPr="00582434">
        <w:rPr>
          <w:rFonts w:ascii="Courier New" w:hAnsi="Courier New" w:cs="Courier New"/>
        </w:rPr>
        <w:t>]:</w:t>
      </w:r>
      <w:r w:rsidRPr="00582434">
        <w:rPr>
          <w:rFonts w:ascii="Courier New" w:hAnsi="Courier New" w:cs="Courier New"/>
        </w:rPr>
        <w:br/>
        <w:t xml:space="preserve">6. 20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 xml:space="preserve">if </w:t>
      </w:r>
      <w:proofErr w:type="spellStart"/>
      <w:r w:rsidRPr="00582434">
        <w:rPr>
          <w:rFonts w:ascii="Courier New" w:hAnsi="Courier New" w:cs="Courier New"/>
        </w:rPr>
        <w:t>math.isinf</w:t>
      </w:r>
      <w:proofErr w:type="spellEnd"/>
      <w:r w:rsidRPr="00582434">
        <w:rPr>
          <w:rFonts w:ascii="Courier New" w:hAnsi="Courier New" w:cs="Courier New"/>
        </w:rPr>
        <w:t>(</w:t>
      </w:r>
      <w:proofErr w:type="spellStart"/>
      <w:r w:rsidRPr="00582434">
        <w:rPr>
          <w:rFonts w:ascii="Courier New" w:hAnsi="Courier New" w:cs="Courier New"/>
        </w:rPr>
        <w:t>dist</w:t>
      </w:r>
      <w:proofErr w:type="spellEnd"/>
      <w:r w:rsidRPr="00582434">
        <w:rPr>
          <w:rFonts w:ascii="Courier New" w:hAnsi="Courier New" w:cs="Courier New"/>
        </w:rPr>
        <w:t>[t]):</w:t>
      </w:r>
      <w:r w:rsidRPr="00582434">
        <w:rPr>
          <w:rFonts w:ascii="Courier New" w:hAnsi="Courier New" w:cs="Courier New"/>
        </w:rPr>
        <w:br/>
        <w:t xml:space="preserve">7. 22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>while path[-1] != s:</w:t>
      </w:r>
      <w:r w:rsidRPr="0052428F">
        <w:br/>
      </w:r>
      <w:r w:rsidRPr="0052428F">
        <w:br/>
        <w:t xml:space="preserve">V(G) = 7 + </w:t>
      </w:r>
      <w:r>
        <w:rPr>
          <w:rFonts w:hint="eastAsia"/>
        </w:rPr>
        <w:t>1 = 8;</w:t>
      </w:r>
    </w:p>
    <w:p w14:paraId="284DCE39" w14:textId="77777777" w:rsidR="0052428F" w:rsidRPr="0052428F" w:rsidRDefault="0052428F" w:rsidP="0052428F">
      <w:pPr>
        <w:rPr>
          <w:b/>
          <w:bCs/>
        </w:rPr>
      </w:pPr>
      <w:r w:rsidRPr="0052428F">
        <w:rPr>
          <w:b/>
          <w:bCs/>
        </w:rPr>
        <w:lastRenderedPageBreak/>
        <w:t>基本路径集合</w:t>
      </w:r>
    </w:p>
    <w:p w14:paraId="4BED17C7" w14:textId="77777777" w:rsidR="0052428F" w:rsidRPr="0052428F" w:rsidRDefault="0052428F" w:rsidP="0052428F">
      <w:r w:rsidRPr="0052428F">
        <w:t>基本路径条数</w:t>
      </w:r>
      <w:r w:rsidRPr="0052428F">
        <w:t xml:space="preserve"> = </w:t>
      </w:r>
      <w:r w:rsidRPr="0052428F">
        <w:t>圈复杂度</w:t>
      </w:r>
      <w:r w:rsidRPr="0052428F">
        <w:t xml:space="preserve"> = </w:t>
      </w:r>
      <w:r w:rsidRPr="0052428F">
        <w:rPr>
          <w:b/>
          <w:bCs/>
        </w:rPr>
        <w:t>8</w:t>
      </w:r>
      <w:r w:rsidRPr="0052428F">
        <w:br/>
      </w:r>
      <w:r w:rsidRPr="0052428F">
        <w:t>下面每条路径均以</w:t>
      </w:r>
      <w:r w:rsidRPr="0052428F">
        <w:t xml:space="preserve"> 6.1 </w:t>
      </w:r>
      <w:r w:rsidRPr="0052428F">
        <w:t>节给出的行号表示，</w:t>
      </w:r>
      <w:r w:rsidRPr="0052428F">
        <w:t xml:space="preserve">→ </w:t>
      </w:r>
      <w:r w:rsidRPr="0052428F">
        <w:t>表示顺序执行，</w:t>
      </w:r>
      <w:r w:rsidRPr="0052428F">
        <w:rPr>
          <w:rFonts w:ascii="Cambria Math" w:hAnsi="Cambria Math" w:cs="Cambria Math"/>
        </w:rPr>
        <w:t>⊣</w:t>
      </w:r>
      <w:r w:rsidRPr="0052428F">
        <w:t xml:space="preserve"> </w:t>
      </w:r>
      <w:r w:rsidRPr="0052428F">
        <w:t>表示循环</w:t>
      </w:r>
      <w:r w:rsidRPr="0052428F">
        <w:t>/</w:t>
      </w:r>
      <w:r w:rsidRPr="0052428F">
        <w:t>分支退出。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7313"/>
      </w:tblGrid>
      <w:tr w:rsidR="0052428F" w:rsidRPr="0052428F" w14:paraId="7E9F623F" w14:textId="77777777" w:rsidTr="0052428F">
        <w:trPr>
          <w:tblHeader/>
          <w:tblCellSpacing w:w="15" w:type="dxa"/>
        </w:trPr>
        <w:tc>
          <w:tcPr>
            <w:tcW w:w="948" w:type="dxa"/>
            <w:vAlign w:val="center"/>
            <w:hideMark/>
          </w:tcPr>
          <w:p w14:paraId="61B61A89" w14:textId="77777777" w:rsidR="0052428F" w:rsidRPr="0052428F" w:rsidRDefault="0052428F" w:rsidP="0052428F">
            <w:pPr>
              <w:rPr>
                <w:b/>
                <w:bCs/>
              </w:rPr>
            </w:pPr>
            <w:r w:rsidRPr="0052428F">
              <w:rPr>
                <w:b/>
                <w:bCs/>
              </w:rPr>
              <w:t>基本路径</w:t>
            </w:r>
          </w:p>
        </w:tc>
        <w:tc>
          <w:tcPr>
            <w:tcW w:w="7268" w:type="dxa"/>
            <w:vAlign w:val="center"/>
            <w:hideMark/>
          </w:tcPr>
          <w:p w14:paraId="2224F388" w14:textId="77777777" w:rsidR="0052428F" w:rsidRPr="0052428F" w:rsidRDefault="0052428F" w:rsidP="0052428F">
            <w:pPr>
              <w:rPr>
                <w:b/>
                <w:bCs/>
              </w:rPr>
            </w:pPr>
            <w:r w:rsidRPr="0052428F">
              <w:rPr>
                <w:b/>
                <w:bCs/>
              </w:rPr>
              <w:t>路径描述（按行号）</w:t>
            </w:r>
          </w:p>
        </w:tc>
      </w:tr>
      <w:tr w:rsidR="0052428F" w:rsidRPr="0052428F" w14:paraId="3AB2181F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38913C8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P1</w:t>
            </w:r>
          </w:p>
        </w:tc>
        <w:tc>
          <w:tcPr>
            <w:tcW w:w="7268" w:type="dxa"/>
            <w:vAlign w:val="center"/>
            <w:hideMark/>
          </w:tcPr>
          <w:p w14:paraId="7CC8B419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20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23</w:t>
            </w:r>
          </w:p>
        </w:tc>
      </w:tr>
      <w:tr w:rsidR="0052428F" w:rsidRPr="0052428F" w14:paraId="19861999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5D542C9C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P2</w:t>
            </w:r>
          </w:p>
        </w:tc>
        <w:tc>
          <w:tcPr>
            <w:tcW w:w="7268" w:type="dxa"/>
            <w:vAlign w:val="center"/>
            <w:hideMark/>
          </w:tcPr>
          <w:p w14:paraId="0140443A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20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21 → 22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23</w:t>
            </w:r>
          </w:p>
        </w:tc>
      </w:tr>
      <w:tr w:rsidR="0052428F" w:rsidRPr="0052428F" w14:paraId="1442B55D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890C2B9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P3</w:t>
            </w:r>
          </w:p>
        </w:tc>
        <w:tc>
          <w:tcPr>
            <w:tcW w:w="7268" w:type="dxa"/>
            <w:vAlign w:val="center"/>
            <w:hideMark/>
          </w:tcPr>
          <w:p w14:paraId="748B04C3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14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11 (</w:t>
            </w:r>
            <w:r w:rsidRPr="0052428F">
              <w:t>回到循环起点</w:t>
            </w:r>
            <w:r w:rsidRPr="0052428F">
              <w:t>)</w:t>
            </w:r>
          </w:p>
        </w:tc>
      </w:tr>
      <w:tr w:rsidR="0052428F" w:rsidRPr="0052428F" w14:paraId="415FCF1B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5E346276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P4</w:t>
            </w:r>
          </w:p>
        </w:tc>
        <w:tc>
          <w:tcPr>
            <w:tcW w:w="7268" w:type="dxa"/>
            <w:vAlign w:val="center"/>
            <w:hideMark/>
          </w:tcPr>
          <w:p w14:paraId="1AB2331E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14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15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11</w:t>
            </w:r>
          </w:p>
        </w:tc>
      </w:tr>
      <w:tr w:rsidR="0052428F" w:rsidRPr="0052428F" w14:paraId="6C71B546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1399040C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P5</w:t>
            </w:r>
          </w:p>
        </w:tc>
        <w:tc>
          <w:tcPr>
            <w:tcW w:w="7268" w:type="dxa"/>
            <w:vAlign w:val="center"/>
            <w:hideMark/>
          </w:tcPr>
          <w:p w14:paraId="703CED8A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14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15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16 → 17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15 (</w:t>
            </w:r>
            <w:r w:rsidRPr="0052428F">
              <w:t>下一邻接</w:t>
            </w:r>
            <w:r w:rsidRPr="0052428F">
              <w:t>)</w:t>
            </w:r>
          </w:p>
        </w:tc>
      </w:tr>
      <w:tr w:rsidR="0052428F" w:rsidRPr="0052428F" w14:paraId="6DBB8310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61443F3B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P6</w:t>
            </w:r>
          </w:p>
        </w:tc>
        <w:tc>
          <w:tcPr>
            <w:tcW w:w="7268" w:type="dxa"/>
            <w:vAlign w:val="center"/>
            <w:hideMark/>
          </w:tcPr>
          <w:p w14:paraId="123A9D91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14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15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16 → 17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18 → 19 → 11</w:t>
            </w:r>
          </w:p>
        </w:tc>
      </w:tr>
      <w:tr w:rsidR="0052428F" w:rsidRPr="0052428F" w14:paraId="057AB77A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D9FF047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P7</w:t>
            </w:r>
          </w:p>
        </w:tc>
        <w:tc>
          <w:tcPr>
            <w:tcW w:w="7268" w:type="dxa"/>
            <w:vAlign w:val="center"/>
            <w:hideMark/>
          </w:tcPr>
          <w:p w14:paraId="0BD1AA30" w14:textId="77777777" w:rsidR="0052428F" w:rsidRPr="0052428F" w:rsidRDefault="0052428F" w:rsidP="0052428F">
            <w:r w:rsidRPr="0052428F">
              <w:t>主循环结束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20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21 → 22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23</w:t>
            </w:r>
          </w:p>
        </w:tc>
      </w:tr>
      <w:tr w:rsidR="0052428F" w:rsidRPr="0052428F" w14:paraId="27B88AFC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FDD7419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P8</w:t>
            </w:r>
          </w:p>
        </w:tc>
        <w:tc>
          <w:tcPr>
            <w:tcW w:w="7268" w:type="dxa"/>
            <w:vAlign w:val="center"/>
            <w:hideMark/>
          </w:tcPr>
          <w:p w14:paraId="7DBBC66F" w14:textId="77777777" w:rsidR="0052428F" w:rsidRPr="0052428F" w:rsidRDefault="0052428F" w:rsidP="0052428F">
            <w:r w:rsidRPr="0052428F">
              <w:t>主循环结束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20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21 → 22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(</w:t>
            </w:r>
            <w:r w:rsidRPr="0052428F">
              <w:t>进入回溯</w:t>
            </w:r>
            <w:r w:rsidRPr="0052428F">
              <w:t>) → 22 … (</w:t>
            </w:r>
            <w:r w:rsidRPr="0052428F">
              <w:t>多次</w:t>
            </w:r>
            <w:r w:rsidRPr="0052428F">
              <w:t xml:space="preserve">) → 22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23</w:t>
            </w:r>
          </w:p>
        </w:tc>
      </w:tr>
    </w:tbl>
    <w:p w14:paraId="6DB8A65B" w14:textId="77777777" w:rsidR="0052428F" w:rsidRPr="0052428F" w:rsidRDefault="0052428F" w:rsidP="0052428F">
      <w:r w:rsidRPr="0052428F">
        <w:t>说明</w:t>
      </w:r>
    </w:p>
    <w:p w14:paraId="5FD2F5D4" w14:textId="77777777" w:rsidR="0052428F" w:rsidRPr="0052428F" w:rsidRDefault="0052428F" w:rsidP="0052428F">
      <w:pPr>
        <w:numPr>
          <w:ilvl w:val="0"/>
          <w:numId w:val="38"/>
        </w:numPr>
      </w:pPr>
      <w:r w:rsidRPr="0052428F">
        <w:t xml:space="preserve">11 false </w:t>
      </w:r>
      <w:r w:rsidRPr="0052428F">
        <w:t>表示</w:t>
      </w:r>
      <w:r w:rsidRPr="0052428F">
        <w:t xml:space="preserve"> while </w:t>
      </w:r>
      <w:proofErr w:type="spellStart"/>
      <w:r w:rsidRPr="0052428F">
        <w:t>pq</w:t>
      </w:r>
      <w:proofErr w:type="spellEnd"/>
      <w:r w:rsidRPr="0052428F">
        <w:t xml:space="preserve"> </w:t>
      </w:r>
      <w:r w:rsidRPr="0052428F">
        <w:t>初次即为空（理论路径，用于覆盖判定）</w:t>
      </w:r>
    </w:p>
    <w:p w14:paraId="3B2DC120" w14:textId="77777777" w:rsidR="0052428F" w:rsidRPr="0052428F" w:rsidRDefault="0052428F" w:rsidP="0052428F">
      <w:pPr>
        <w:numPr>
          <w:ilvl w:val="0"/>
          <w:numId w:val="38"/>
        </w:numPr>
      </w:pPr>
      <w:r w:rsidRPr="0052428F">
        <w:t xml:space="preserve">15 false </w:t>
      </w:r>
      <w:r w:rsidRPr="0052428F">
        <w:t>表示</w:t>
      </w:r>
      <w:r w:rsidRPr="0052428F">
        <w:t xml:space="preserve"> for </w:t>
      </w:r>
      <w:r w:rsidRPr="0052428F">
        <w:t>循环无邻接边（第一次即结束）</w:t>
      </w:r>
    </w:p>
    <w:p w14:paraId="6556ACCF" w14:textId="77777777" w:rsidR="0052428F" w:rsidRPr="0052428F" w:rsidRDefault="0052428F" w:rsidP="0052428F">
      <w:pPr>
        <w:numPr>
          <w:ilvl w:val="0"/>
          <w:numId w:val="38"/>
        </w:numPr>
      </w:pPr>
      <w:r w:rsidRPr="0052428F">
        <w:t>“</w:t>
      </w:r>
      <w:r w:rsidRPr="0052428F">
        <w:t>主循环结束</w:t>
      </w:r>
      <w:r w:rsidRPr="0052428F">
        <w:t xml:space="preserve"> </w:t>
      </w:r>
      <w:r w:rsidRPr="0052428F">
        <w:rPr>
          <w:rFonts w:ascii="Cambria Math" w:hAnsi="Cambria Math" w:cs="Cambria Math"/>
        </w:rPr>
        <w:t>⊣</w:t>
      </w:r>
      <w:r w:rsidRPr="0052428F">
        <w:t xml:space="preserve">” </w:t>
      </w:r>
      <w:r w:rsidRPr="0052428F">
        <w:t>指</w:t>
      </w:r>
      <w:r w:rsidRPr="0052428F">
        <w:t xml:space="preserve"> 11 </w:t>
      </w:r>
      <w:r w:rsidRPr="0052428F">
        <w:t>行</w:t>
      </w:r>
      <w:r w:rsidRPr="0052428F">
        <w:t xml:space="preserve"> while </w:t>
      </w:r>
      <w:proofErr w:type="spellStart"/>
      <w:r w:rsidRPr="0052428F">
        <w:t>pq</w:t>
      </w:r>
      <w:proofErr w:type="spellEnd"/>
      <w:r w:rsidRPr="0052428F">
        <w:t xml:space="preserve">: </w:t>
      </w:r>
      <w:r w:rsidRPr="0052428F">
        <w:t>条件最终为假退出</w:t>
      </w:r>
    </w:p>
    <w:p w14:paraId="79241DF1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8" w:name="_Toc497233166"/>
      <w:bookmarkStart w:id="39" w:name="_Toc200271948"/>
      <w:r>
        <w:rPr>
          <w:rFonts w:ascii="Times New Roman" w:hint="eastAsia"/>
          <w:sz w:val="30"/>
          <w:szCs w:val="30"/>
          <w:lang w:eastAsia="zh-CN"/>
        </w:rPr>
        <w:t>测试用例设计</w:t>
      </w:r>
      <w:bookmarkEnd w:id="38"/>
      <w:bookmarkEnd w:id="3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2832"/>
        <w:gridCol w:w="2431"/>
        <w:gridCol w:w="2324"/>
      </w:tblGrid>
      <w:tr w:rsidR="007603E4" w:rsidRPr="00861C0F" w14:paraId="0D82F006" w14:textId="77777777" w:rsidTr="008605B1">
        <w:tc>
          <w:tcPr>
            <w:tcW w:w="510" w:type="pct"/>
          </w:tcPr>
          <w:p w14:paraId="799DAAF2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1459" w:type="pct"/>
            <w:vAlign w:val="center"/>
          </w:tcPr>
          <w:p w14:paraId="30B4049E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输入数据</w:t>
            </w:r>
          </w:p>
        </w:tc>
        <w:tc>
          <w:tcPr>
            <w:tcW w:w="1548" w:type="pct"/>
            <w:vAlign w:val="center"/>
          </w:tcPr>
          <w:p w14:paraId="0522013C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期望的输出</w:t>
            </w:r>
          </w:p>
        </w:tc>
        <w:tc>
          <w:tcPr>
            <w:tcW w:w="1483" w:type="pct"/>
            <w:vAlign w:val="center"/>
          </w:tcPr>
          <w:p w14:paraId="04961A7D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所覆盖的基本路径编号</w:t>
            </w:r>
          </w:p>
        </w:tc>
      </w:tr>
      <w:tr w:rsidR="007603E4" w:rsidRPr="00861C0F" w14:paraId="0F50F1AA" w14:textId="77777777" w:rsidTr="008605B1">
        <w:tc>
          <w:tcPr>
            <w:tcW w:w="510" w:type="pct"/>
          </w:tcPr>
          <w:p w14:paraId="733EDC03" w14:textId="77777777" w:rsidR="007603E4" w:rsidRPr="00861C0F" w:rsidRDefault="007603E4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08EE104D" w14:textId="1A858190" w:rsidR="007603E4" w:rsidRPr="00861C0F" w:rsidRDefault="00A571E8" w:rsidP="008605B1">
            <w:pPr>
              <w:rPr>
                <w:lang w:val="x-none"/>
              </w:rPr>
            </w:pPr>
            <w:r w:rsidRPr="00A571E8">
              <w:t>基础图</w:t>
            </w:r>
            <w:r w:rsidRPr="00A571E8">
              <w:t xml:space="preserve"> g, "S", "X"</w:t>
            </w:r>
          </w:p>
        </w:tc>
        <w:tc>
          <w:tcPr>
            <w:tcW w:w="1548" w:type="pct"/>
          </w:tcPr>
          <w:p w14:paraId="2FF41D8F" w14:textId="68460F6C" w:rsidR="007603E4" w:rsidRPr="00861C0F" w:rsidRDefault="00A571E8" w:rsidP="008605B1">
            <w:pPr>
              <w:rPr>
                <w:lang w:val="x-none"/>
              </w:rPr>
            </w:pPr>
            <w:r w:rsidRPr="00A571E8">
              <w:t>3.0, ["S", "T", "U", "X"]</w:t>
            </w:r>
          </w:p>
        </w:tc>
        <w:tc>
          <w:tcPr>
            <w:tcW w:w="1483" w:type="pct"/>
          </w:tcPr>
          <w:p w14:paraId="431ECAA5" w14:textId="66D61C54" w:rsidR="007603E4" w:rsidRPr="00861C0F" w:rsidRDefault="00582434" w:rsidP="008605B1">
            <w:pPr>
              <w:rPr>
                <w:lang w:val="x-none"/>
              </w:rPr>
            </w:pPr>
            <w:r w:rsidRPr="00582434">
              <w:t>P</w:t>
            </w:r>
            <w:r w:rsidR="008605B1">
              <w:rPr>
                <w:rFonts w:hint="eastAsia"/>
              </w:rPr>
              <w:t>1</w:t>
            </w:r>
          </w:p>
        </w:tc>
      </w:tr>
      <w:tr w:rsidR="007603E4" w:rsidRPr="00861C0F" w14:paraId="4DE8B853" w14:textId="77777777" w:rsidTr="008605B1">
        <w:tc>
          <w:tcPr>
            <w:tcW w:w="510" w:type="pct"/>
          </w:tcPr>
          <w:p w14:paraId="2F53B271" w14:textId="77777777" w:rsidR="007603E4" w:rsidRPr="00861C0F" w:rsidRDefault="007603E4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47C5FF4E" w14:textId="651DDD61" w:rsidR="007603E4" w:rsidRPr="00861C0F" w:rsidRDefault="00A571E8" w:rsidP="008605B1">
            <w:pPr>
              <w:rPr>
                <w:lang w:val="x-none"/>
              </w:rPr>
            </w:pPr>
            <w:r w:rsidRPr="00A571E8">
              <w:t>基础图</w:t>
            </w:r>
            <w:r w:rsidRPr="00A571E8">
              <w:t xml:space="preserve"> g, "S", "W"</w:t>
            </w:r>
          </w:p>
        </w:tc>
        <w:tc>
          <w:tcPr>
            <w:tcW w:w="1548" w:type="pct"/>
          </w:tcPr>
          <w:p w14:paraId="11E04049" w14:textId="0BB83005" w:rsidR="007603E4" w:rsidRPr="002B6BFA" w:rsidRDefault="00A571E8" w:rsidP="008605B1">
            <w:r w:rsidRPr="00A571E8">
              <w:t xml:space="preserve">2.0, ["S","V","W"] </w:t>
            </w:r>
            <w:r w:rsidRPr="00A571E8">
              <w:rPr>
                <w:i/>
                <w:iCs/>
              </w:rPr>
              <w:t>或</w:t>
            </w:r>
            <w:r w:rsidRPr="00A571E8">
              <w:t xml:space="preserve"> ["S","T","W"] </w:t>
            </w:r>
            <w:r w:rsidRPr="00A571E8">
              <w:rPr>
                <w:i/>
                <w:iCs/>
              </w:rPr>
              <w:t>或</w:t>
            </w:r>
            <w:r w:rsidRPr="00A571E8">
              <w:t xml:space="preserve"> ["S","Q","W"]</w:t>
            </w:r>
          </w:p>
        </w:tc>
        <w:tc>
          <w:tcPr>
            <w:tcW w:w="1483" w:type="pct"/>
          </w:tcPr>
          <w:p w14:paraId="630EE80A" w14:textId="6F5B59BF" w:rsidR="007603E4" w:rsidRPr="00861C0F" w:rsidRDefault="00582434" w:rsidP="008605B1">
            <w:pPr>
              <w:rPr>
                <w:lang w:val="x-none"/>
              </w:rPr>
            </w:pPr>
            <w:r w:rsidRPr="00582434">
              <w:t>P</w:t>
            </w:r>
            <w:r w:rsidR="008605B1">
              <w:rPr>
                <w:rFonts w:hint="eastAsia"/>
              </w:rPr>
              <w:t>2</w:t>
            </w:r>
          </w:p>
        </w:tc>
      </w:tr>
      <w:tr w:rsidR="007603E4" w:rsidRPr="00861C0F" w14:paraId="7A5242B1" w14:textId="77777777" w:rsidTr="008605B1">
        <w:tc>
          <w:tcPr>
            <w:tcW w:w="510" w:type="pct"/>
          </w:tcPr>
          <w:p w14:paraId="73F4292E" w14:textId="77777777" w:rsidR="007603E4" w:rsidRPr="00861C0F" w:rsidRDefault="007603E4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6BF1B823" w14:textId="7140D30A" w:rsidR="007603E4" w:rsidRPr="00861C0F" w:rsidRDefault="00A571E8" w:rsidP="008605B1">
            <w:pPr>
              <w:rPr>
                <w:lang w:val="x-none"/>
              </w:rPr>
            </w:pPr>
            <w:r w:rsidRPr="00A571E8">
              <w:t>基础图</w:t>
            </w:r>
            <w:r w:rsidRPr="00A571E8">
              <w:t xml:space="preserve"> g, "S", "S"</w:t>
            </w:r>
          </w:p>
        </w:tc>
        <w:tc>
          <w:tcPr>
            <w:tcW w:w="1548" w:type="pct"/>
          </w:tcPr>
          <w:p w14:paraId="3332169E" w14:textId="6636C2F8" w:rsidR="007603E4" w:rsidRPr="00861C0F" w:rsidRDefault="00A571E8" w:rsidP="008605B1">
            <w:pPr>
              <w:rPr>
                <w:lang w:val="x-none"/>
              </w:rPr>
            </w:pPr>
            <w:r w:rsidRPr="00A571E8">
              <w:t>0.0, ["S"]</w:t>
            </w:r>
          </w:p>
        </w:tc>
        <w:tc>
          <w:tcPr>
            <w:tcW w:w="1483" w:type="pct"/>
          </w:tcPr>
          <w:p w14:paraId="239A87A3" w14:textId="689E4C66" w:rsidR="007603E4" w:rsidRPr="00861C0F" w:rsidRDefault="00582434" w:rsidP="008605B1">
            <w:pPr>
              <w:rPr>
                <w:lang w:val="x-none"/>
              </w:rPr>
            </w:pPr>
            <w:r w:rsidRPr="00582434">
              <w:t>P</w:t>
            </w:r>
            <w:r w:rsidR="008605B1">
              <w:rPr>
                <w:rFonts w:hint="eastAsia"/>
              </w:rPr>
              <w:t>3</w:t>
            </w:r>
          </w:p>
        </w:tc>
      </w:tr>
      <w:tr w:rsidR="00B1553F" w:rsidRPr="00861C0F" w14:paraId="029DCAB4" w14:textId="77777777" w:rsidTr="008605B1">
        <w:tc>
          <w:tcPr>
            <w:tcW w:w="510" w:type="pct"/>
          </w:tcPr>
          <w:p w14:paraId="40D56F45" w14:textId="77777777" w:rsidR="00B1553F" w:rsidRPr="00861C0F" w:rsidRDefault="00B1553F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6CC0F058" w14:textId="649B48FA" w:rsidR="00B1553F" w:rsidRDefault="00A571E8" w:rsidP="008605B1">
            <w:pPr>
              <w:rPr>
                <w:lang w:val="x-none"/>
              </w:rPr>
            </w:pPr>
            <w:r w:rsidRPr="00A571E8">
              <w:t>基础图</w:t>
            </w:r>
            <w:r w:rsidRPr="00A571E8">
              <w:t xml:space="preserve"> g + </w:t>
            </w:r>
            <w:r w:rsidRPr="00A571E8">
              <w:t>新增边</w:t>
            </w:r>
            <w:r w:rsidRPr="00A571E8">
              <w:t xml:space="preserve"> ("Y","Z"), "S", "Z"</w:t>
            </w:r>
          </w:p>
        </w:tc>
        <w:tc>
          <w:tcPr>
            <w:tcW w:w="1548" w:type="pct"/>
          </w:tcPr>
          <w:p w14:paraId="40D16351" w14:textId="0F179830" w:rsidR="00B1553F" w:rsidRPr="002B6BFA" w:rsidRDefault="00A571E8" w:rsidP="008605B1">
            <w:r w:rsidRPr="00A571E8">
              <w:t>∞, []</w:t>
            </w:r>
          </w:p>
        </w:tc>
        <w:tc>
          <w:tcPr>
            <w:tcW w:w="1483" w:type="pct"/>
          </w:tcPr>
          <w:p w14:paraId="3BDC044D" w14:textId="5CC71016" w:rsidR="00B1553F" w:rsidRPr="00861C0F" w:rsidRDefault="00B1553F" w:rsidP="008605B1">
            <w:pPr>
              <w:rPr>
                <w:lang w:val="x-none"/>
              </w:rPr>
            </w:pPr>
            <w:r w:rsidRPr="00582434">
              <w:t>P</w:t>
            </w:r>
            <w:r w:rsidR="008605B1">
              <w:rPr>
                <w:rFonts w:hint="eastAsia"/>
              </w:rPr>
              <w:t>4</w:t>
            </w:r>
          </w:p>
        </w:tc>
      </w:tr>
      <w:tr w:rsidR="00B1553F" w:rsidRPr="00861C0F" w14:paraId="52AB4C97" w14:textId="77777777" w:rsidTr="008605B1">
        <w:tc>
          <w:tcPr>
            <w:tcW w:w="510" w:type="pct"/>
          </w:tcPr>
          <w:p w14:paraId="422988DB" w14:textId="77777777" w:rsidR="00B1553F" w:rsidRPr="00861C0F" w:rsidRDefault="00B1553F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4E741366" w14:textId="58921E6F" w:rsidR="00B1553F" w:rsidRPr="002B6BFA" w:rsidRDefault="00A571E8" w:rsidP="008605B1">
            <w:r w:rsidRPr="00A571E8">
              <w:t>基础图</w:t>
            </w:r>
            <w:r w:rsidRPr="00A571E8">
              <w:t xml:space="preserve"> g + </w:t>
            </w:r>
            <w:r w:rsidRPr="00A571E8">
              <w:t>新增边</w:t>
            </w:r>
            <w:r w:rsidRPr="00A571E8">
              <w:t xml:space="preserve"> ("S","P"),("P","Q"),("Q","W"), "S", "X"</w:t>
            </w:r>
          </w:p>
        </w:tc>
        <w:tc>
          <w:tcPr>
            <w:tcW w:w="1548" w:type="pct"/>
          </w:tcPr>
          <w:p w14:paraId="561901BA" w14:textId="4637BD83" w:rsidR="00B1553F" w:rsidRPr="00861C0F" w:rsidRDefault="00A571E8" w:rsidP="008605B1">
            <w:pPr>
              <w:rPr>
                <w:lang w:val="x-none"/>
              </w:rPr>
            </w:pPr>
            <w:r w:rsidRPr="00A571E8">
              <w:t>3.0, ["S", "T", "U", "X"]</w:t>
            </w:r>
          </w:p>
        </w:tc>
        <w:tc>
          <w:tcPr>
            <w:tcW w:w="1483" w:type="pct"/>
          </w:tcPr>
          <w:p w14:paraId="186415F6" w14:textId="19696717" w:rsidR="00B1553F" w:rsidRPr="00861C0F" w:rsidRDefault="00B1553F" w:rsidP="008605B1">
            <w:pPr>
              <w:rPr>
                <w:lang w:val="x-none"/>
              </w:rPr>
            </w:pPr>
            <w:r>
              <w:rPr>
                <w:lang w:val="x-none"/>
              </w:rPr>
              <w:t>P</w:t>
            </w:r>
            <w:r w:rsidR="008605B1">
              <w:rPr>
                <w:rFonts w:hint="eastAsia"/>
                <w:lang w:val="x-none"/>
              </w:rPr>
              <w:t>5</w:t>
            </w:r>
          </w:p>
        </w:tc>
      </w:tr>
    </w:tbl>
    <w:p w14:paraId="7A760EDD" w14:textId="10DA9ED5" w:rsidR="007603E4" w:rsidRDefault="000D7682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0" w:name="_Toc497233167"/>
      <w:bookmarkStart w:id="41" w:name="_Toc200271949"/>
      <w:proofErr w:type="spellStart"/>
      <w:r>
        <w:rPr>
          <w:rFonts w:ascii="Times New Roman" w:hint="eastAsia"/>
          <w:sz w:val="30"/>
          <w:szCs w:val="30"/>
          <w:lang w:eastAsia="zh-CN"/>
        </w:rPr>
        <w:t>Pytest</w:t>
      </w:r>
      <w:r w:rsidR="007603E4">
        <w:rPr>
          <w:rFonts w:ascii="Times New Roman" w:hint="eastAsia"/>
          <w:sz w:val="30"/>
          <w:szCs w:val="30"/>
          <w:lang w:eastAsia="zh-CN"/>
        </w:rPr>
        <w:t>测试代码</w:t>
      </w:r>
      <w:bookmarkEnd w:id="40"/>
      <w:bookmarkEnd w:id="41"/>
      <w:proofErr w:type="spellEnd"/>
    </w:p>
    <w:p w14:paraId="1E252C53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针对</w:t>
      </w:r>
      <w:r>
        <w:rPr>
          <w:lang w:val="x-none"/>
        </w:rPr>
        <w:t>6</w:t>
      </w:r>
      <w:r>
        <w:rPr>
          <w:rFonts w:hint="eastAsia"/>
          <w:lang w:val="x-none"/>
        </w:rPr>
        <w:t>.5</w:t>
      </w:r>
      <w:r>
        <w:rPr>
          <w:rFonts w:hint="eastAsia"/>
          <w:lang w:val="x-none"/>
        </w:rPr>
        <w:t>中的每一个用例，把其测试代码粘贴如下，代码必须是完整的。</w:t>
      </w:r>
    </w:p>
    <w:p w14:paraId="5522FA8E" w14:textId="4129AE61" w:rsidR="00A571E8" w:rsidRPr="00A571E8" w:rsidRDefault="005A7C14" w:rsidP="00A571E8">
      <w:pPr>
        <w:ind w:firstLine="420"/>
        <w:rPr>
          <w:rFonts w:ascii="Courier New" w:hAnsi="Courier New" w:cs="Courier New"/>
        </w:rPr>
      </w:pPr>
      <w:r>
        <w:rPr>
          <w:rFonts w:hint="eastAsia"/>
          <w:lang w:val="x-none"/>
        </w:rPr>
        <w:t>共用部分：</w:t>
      </w:r>
      <w:r w:rsidR="00A571E8" w:rsidRPr="00A571E8">
        <w:rPr>
          <w:rFonts w:ascii="Courier New" w:hAnsi="Courier New" w:cs="Courier New"/>
        </w:rPr>
        <w:br/>
      </w:r>
      <w:r w:rsidR="00A571E8" w:rsidRPr="00A571E8">
        <w:rPr>
          <w:rFonts w:ascii="Courier New" w:hAnsi="Courier New" w:cs="Courier New"/>
        </w:rPr>
        <w:br/>
      </w:r>
      <w:r w:rsidR="00A571E8" w:rsidRPr="00A571E8">
        <w:rPr>
          <w:rFonts w:ascii="Courier New" w:hAnsi="Courier New" w:cs="Courier New"/>
        </w:rPr>
        <w:lastRenderedPageBreak/>
        <w:t># ────────────────────────────────</w:t>
      </w:r>
      <w:r w:rsidR="00A571E8" w:rsidRPr="00A571E8">
        <w:rPr>
          <w:rFonts w:ascii="Courier New" w:hAnsi="Courier New" w:cs="Courier New"/>
        </w:rPr>
        <w:br/>
        <w:t xml:space="preserve"># </w:t>
      </w:r>
      <w:r w:rsidR="00A571E8" w:rsidRPr="00A571E8">
        <w:rPr>
          <w:rFonts w:ascii="Courier New" w:hAnsi="Courier New" w:cs="Courier New"/>
        </w:rPr>
        <w:t>复杂测试图夹具</w:t>
      </w:r>
      <w:r w:rsidR="00A571E8" w:rsidRPr="00A571E8">
        <w:rPr>
          <w:rFonts w:ascii="Courier New" w:hAnsi="Courier New" w:cs="Courier New"/>
        </w:rPr>
        <w:br/>
        <w:t># ────────────────────────────────</w:t>
      </w:r>
      <w:r w:rsidR="00A571E8" w:rsidRPr="00A571E8">
        <w:rPr>
          <w:rFonts w:ascii="Courier New" w:hAnsi="Courier New" w:cs="Courier New"/>
        </w:rPr>
        <w:br/>
        <w:t>@pytest.fixture</w:t>
      </w:r>
      <w:r w:rsidR="00A571E8" w:rsidRPr="00A571E8">
        <w:rPr>
          <w:rFonts w:ascii="Courier New" w:hAnsi="Courier New" w:cs="Courier New"/>
        </w:rPr>
        <w:br/>
        <w:t>def g():</w:t>
      </w:r>
      <w:r w:rsidR="00A571E8" w:rsidRPr="00A571E8">
        <w:rPr>
          <w:rFonts w:ascii="Courier New" w:hAnsi="Courier New" w:cs="Courier New"/>
        </w:rPr>
        <w:br/>
        <w:t xml:space="preserve">    g = </w:t>
      </w:r>
      <w:proofErr w:type="spellStart"/>
      <w:r w:rsidR="00A571E8" w:rsidRPr="00A571E8">
        <w:rPr>
          <w:rFonts w:ascii="Courier New" w:hAnsi="Courier New" w:cs="Courier New"/>
        </w:rPr>
        <w:t>DirectedGraph</w:t>
      </w:r>
      <w:proofErr w:type="spellEnd"/>
      <w:r w:rsidR="00A571E8" w:rsidRPr="00A571E8">
        <w:rPr>
          <w:rFonts w:ascii="Courier New" w:hAnsi="Courier New" w:cs="Courier New"/>
        </w:rPr>
        <w:t>()</w:t>
      </w:r>
      <w:r w:rsidR="00A571E8" w:rsidRPr="00A571E8">
        <w:rPr>
          <w:rFonts w:ascii="Courier New" w:hAnsi="Courier New" w:cs="Courier New"/>
        </w:rPr>
        <w:br/>
        <w:t xml:space="preserve">    # </w:t>
      </w:r>
      <w:r w:rsidR="00A571E8" w:rsidRPr="00A571E8">
        <w:rPr>
          <w:rFonts w:ascii="Courier New" w:hAnsi="Courier New" w:cs="Courier New"/>
        </w:rPr>
        <w:t>主干</w:t>
      </w:r>
      <w:r w:rsidR="00A571E8" w:rsidRPr="00A571E8">
        <w:rPr>
          <w:rFonts w:ascii="Courier New" w:hAnsi="Courier New" w:cs="Courier New"/>
        </w:rPr>
        <w:t xml:space="preserve"> + </w:t>
      </w:r>
      <w:r w:rsidR="00A571E8" w:rsidRPr="00A571E8">
        <w:rPr>
          <w:rFonts w:ascii="Courier New" w:hAnsi="Courier New" w:cs="Courier New"/>
        </w:rPr>
        <w:t>平行</w:t>
      </w:r>
      <w:r w:rsidR="00A571E8" w:rsidRPr="00A571E8">
        <w:rPr>
          <w:rFonts w:ascii="Courier New" w:hAnsi="Courier New" w:cs="Courier New"/>
        </w:rPr>
        <w:t xml:space="preserve"> &amp; </w:t>
      </w:r>
      <w:r w:rsidR="00A571E8" w:rsidRPr="00A571E8">
        <w:rPr>
          <w:rFonts w:ascii="Courier New" w:hAnsi="Courier New" w:cs="Courier New"/>
        </w:rPr>
        <w:t>环路</w:t>
      </w:r>
      <w:r w:rsidR="00A571E8" w:rsidRPr="00A571E8">
        <w:rPr>
          <w:rFonts w:ascii="Courier New" w:hAnsi="Courier New" w:cs="Courier New"/>
        </w:rPr>
        <w:br/>
        <w:t xml:space="preserve">    edges = [</w:t>
      </w:r>
      <w:r w:rsidR="00A571E8" w:rsidRPr="00A571E8">
        <w:rPr>
          <w:rFonts w:ascii="Courier New" w:hAnsi="Courier New" w:cs="Courier New"/>
        </w:rPr>
        <w:br/>
        <w:t xml:space="preserve">        ("S", "T"),</w:t>
      </w:r>
      <w:r w:rsidR="00A571E8" w:rsidRPr="00A571E8">
        <w:rPr>
          <w:rFonts w:ascii="Courier New" w:hAnsi="Courier New" w:cs="Courier New"/>
        </w:rPr>
        <w:br/>
        <w:t xml:space="preserve">        ("T", "U"),</w:t>
      </w:r>
      <w:r w:rsidR="00A571E8" w:rsidRPr="00A571E8">
        <w:rPr>
          <w:rFonts w:ascii="Courier New" w:hAnsi="Courier New" w:cs="Courier New"/>
        </w:rPr>
        <w:br/>
        <w:t xml:space="preserve">        ("U", "X"),</w:t>
      </w:r>
      <w:r w:rsidR="00A571E8" w:rsidRPr="00A571E8">
        <w:rPr>
          <w:rFonts w:ascii="Courier New" w:hAnsi="Courier New" w:cs="Courier New"/>
        </w:rPr>
        <w:br/>
        <w:t xml:space="preserve">        ("S", "V"),</w:t>
      </w:r>
      <w:r w:rsidR="00A571E8" w:rsidRPr="00A571E8">
        <w:rPr>
          <w:rFonts w:ascii="Courier New" w:hAnsi="Courier New" w:cs="Courier New"/>
        </w:rPr>
        <w:br/>
        <w:t xml:space="preserve">        ("V", "W"),</w:t>
      </w:r>
      <w:r w:rsidR="00A571E8" w:rsidRPr="00A571E8">
        <w:rPr>
          <w:rFonts w:ascii="Courier New" w:hAnsi="Courier New" w:cs="Courier New"/>
        </w:rPr>
        <w:br/>
        <w:t xml:space="preserve">        ("W", "X"),</w:t>
      </w:r>
      <w:r w:rsidR="00A571E8" w:rsidRPr="00A571E8">
        <w:rPr>
          <w:rFonts w:ascii="Courier New" w:hAnsi="Courier New" w:cs="Courier New"/>
        </w:rPr>
        <w:br/>
        <w:t xml:space="preserve">        ("T", "W"),</w:t>
      </w:r>
      <w:r w:rsidR="00A571E8" w:rsidRPr="00A571E8">
        <w:rPr>
          <w:rFonts w:ascii="Courier New" w:hAnsi="Courier New" w:cs="Courier New"/>
        </w:rPr>
        <w:br/>
        <w:t xml:space="preserve">        ("S", "Q"),</w:t>
      </w:r>
      <w:r w:rsidR="00A571E8" w:rsidRPr="00A571E8">
        <w:rPr>
          <w:rFonts w:ascii="Courier New" w:hAnsi="Courier New" w:cs="Courier New"/>
        </w:rPr>
        <w:br/>
        <w:t xml:space="preserve">        ("Q", "W"),</w:t>
      </w:r>
      <w:r w:rsidR="00A571E8" w:rsidRPr="00A571E8">
        <w:rPr>
          <w:rFonts w:ascii="Courier New" w:hAnsi="Courier New" w:cs="Courier New"/>
        </w:rPr>
        <w:br/>
        <w:t xml:space="preserve">        ("U", "V"),</w:t>
      </w:r>
      <w:r w:rsidR="00A571E8" w:rsidRPr="00A571E8">
        <w:rPr>
          <w:rFonts w:ascii="Courier New" w:hAnsi="Courier New" w:cs="Courier New"/>
        </w:rPr>
        <w:br/>
        <w:t xml:space="preserve">        ("V", "Q"),</w:t>
      </w:r>
      <w:r w:rsidR="00A571E8" w:rsidRPr="00A571E8">
        <w:rPr>
          <w:rFonts w:ascii="Courier New" w:hAnsi="Courier New" w:cs="Courier New"/>
        </w:rPr>
        <w:br/>
        <w:t xml:space="preserve">        ("U", "W"),</w:t>
      </w:r>
      <w:r w:rsidR="00A571E8" w:rsidRPr="00A571E8">
        <w:rPr>
          <w:rFonts w:ascii="Courier New" w:hAnsi="Courier New" w:cs="Courier New"/>
        </w:rPr>
        <w:br/>
        <w:t xml:space="preserve">    ]</w:t>
      </w:r>
      <w:r w:rsidR="00A571E8" w:rsidRPr="00A571E8">
        <w:rPr>
          <w:rFonts w:ascii="Courier New" w:hAnsi="Courier New" w:cs="Courier New"/>
        </w:rPr>
        <w:br/>
        <w:t xml:space="preserve">    for u, v in edges:</w:t>
      </w:r>
      <w:r w:rsidR="00A571E8" w:rsidRPr="00A571E8">
        <w:rPr>
          <w:rFonts w:ascii="Courier New" w:hAnsi="Courier New" w:cs="Courier New"/>
        </w:rPr>
        <w:br/>
        <w:t xml:space="preserve">        </w:t>
      </w:r>
      <w:proofErr w:type="spellStart"/>
      <w:r w:rsidR="00A571E8" w:rsidRPr="00A571E8">
        <w:rPr>
          <w:rFonts w:ascii="Courier New" w:hAnsi="Courier New" w:cs="Courier New"/>
        </w:rPr>
        <w:t>g.add_edge</w:t>
      </w:r>
      <w:proofErr w:type="spellEnd"/>
      <w:r w:rsidR="00A571E8" w:rsidRPr="00A571E8">
        <w:rPr>
          <w:rFonts w:ascii="Courier New" w:hAnsi="Courier New" w:cs="Courier New"/>
        </w:rPr>
        <w:t>(u, v)</w:t>
      </w:r>
      <w:r w:rsidR="00A571E8" w:rsidRPr="00A571E8">
        <w:rPr>
          <w:rFonts w:ascii="Courier New" w:hAnsi="Courier New" w:cs="Courier New"/>
        </w:rPr>
        <w:br/>
        <w:t xml:space="preserve">    return g</w:t>
      </w:r>
    </w:p>
    <w:p w14:paraId="13223642" w14:textId="77777777" w:rsidR="007603E4" w:rsidRPr="005978DE" w:rsidRDefault="007603E4" w:rsidP="007603E4">
      <w:pPr>
        <w:rPr>
          <w:lang w:val="x-non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603E4" w:rsidRPr="00861C0F" w14:paraId="60473EFA" w14:textId="77777777" w:rsidTr="004F5888">
        <w:tc>
          <w:tcPr>
            <w:tcW w:w="937" w:type="pct"/>
          </w:tcPr>
          <w:p w14:paraId="22884E1B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4063" w:type="pct"/>
            <w:vAlign w:val="center"/>
          </w:tcPr>
          <w:p w14:paraId="62292A43" w14:textId="34F81876" w:rsidR="007603E4" w:rsidRPr="00861C0F" w:rsidRDefault="005A7C14" w:rsidP="00CA1E33">
            <w:pPr>
              <w:jc w:val="center"/>
              <w:rPr>
                <w:lang w:val="x-none"/>
              </w:rPr>
            </w:pPr>
            <w:proofErr w:type="spellStart"/>
            <w:r>
              <w:rPr>
                <w:rFonts w:hint="eastAsia"/>
                <w:lang w:val="x-none"/>
              </w:rPr>
              <w:t>Pytest</w:t>
            </w:r>
            <w:r w:rsidR="007603E4">
              <w:rPr>
                <w:rFonts w:hint="eastAsia"/>
                <w:lang w:val="x-none"/>
              </w:rPr>
              <w:t>测试代码</w:t>
            </w:r>
            <w:proofErr w:type="spellEnd"/>
          </w:p>
        </w:tc>
      </w:tr>
      <w:tr w:rsidR="007603E4" w:rsidRPr="00861C0F" w14:paraId="61BF6DC0" w14:textId="77777777" w:rsidTr="004F5888">
        <w:tc>
          <w:tcPr>
            <w:tcW w:w="937" w:type="pct"/>
          </w:tcPr>
          <w:p w14:paraId="2847F994" w14:textId="77777777" w:rsidR="007603E4" w:rsidRPr="00861C0F" w:rsidRDefault="007603E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3A1F6701" w14:textId="178D4510" w:rsidR="007603E4" w:rsidRPr="00A571E8" w:rsidRDefault="005D378E" w:rsidP="00861A24">
            <w:pPr>
              <w:rPr>
                <w:rFonts w:ascii="Courier New" w:hAnsi="Courier New" w:cs="Courier New"/>
              </w:rPr>
            </w:pPr>
            <w:r w:rsidRPr="005D378E">
              <w:rPr>
                <w:rFonts w:ascii="Courier New" w:hAnsi="Courier New" w:cs="Courier New"/>
              </w:rPr>
              <w:t>def test_tc1_p1_full(g):</w:t>
            </w:r>
            <w:r w:rsidRPr="005D378E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5D378E">
              <w:rPr>
                <w:rFonts w:ascii="Courier New" w:hAnsi="Courier New" w:cs="Courier New"/>
              </w:rPr>
              <w:t>exp_dist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D378E">
              <w:rPr>
                <w:rFonts w:ascii="Courier New" w:hAnsi="Courier New" w:cs="Courier New"/>
              </w:rPr>
              <w:t>exp_path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 = 3.0, ["S", "T", "U", "X"]</w:t>
            </w:r>
            <w:r w:rsidRPr="005D378E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5D378E">
              <w:rPr>
                <w:rFonts w:ascii="Courier New" w:hAnsi="Courier New" w:cs="Courier New"/>
              </w:rPr>
              <w:t>act_dist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D378E">
              <w:rPr>
                <w:rFonts w:ascii="Courier New" w:hAnsi="Courier New" w:cs="Courier New"/>
              </w:rPr>
              <w:t>act_path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5D378E">
              <w:rPr>
                <w:rFonts w:ascii="Courier New" w:hAnsi="Courier New" w:cs="Courier New"/>
              </w:rPr>
              <w:t>shortest_path</w:t>
            </w:r>
            <w:proofErr w:type="spellEnd"/>
            <w:r w:rsidRPr="005D378E">
              <w:rPr>
                <w:rFonts w:ascii="Courier New" w:hAnsi="Courier New" w:cs="Courier New"/>
              </w:rPr>
              <w:t>(g, "S", "X")</w:t>
            </w:r>
            <w:r w:rsidRPr="005D378E">
              <w:rPr>
                <w:rFonts w:ascii="Courier New" w:hAnsi="Courier New" w:cs="Courier New"/>
              </w:rPr>
              <w:br/>
              <w:t xml:space="preserve">    print(f"\n</w:t>
            </w:r>
            <w:r w:rsidRPr="005D378E">
              <w:rPr>
                <w:rFonts w:ascii="Courier New" w:hAnsi="Courier New" w:cs="Courier New"/>
              </w:rPr>
              <w:t>输入</w:t>
            </w:r>
            <w:r w:rsidRPr="005D378E">
              <w:rPr>
                <w:rFonts w:ascii="Courier New" w:hAnsi="Courier New" w:cs="Courier New"/>
              </w:rPr>
              <w:t xml:space="preserve">:(S,X) </w:t>
            </w:r>
            <w:r w:rsidRPr="005D378E">
              <w:rPr>
                <w:rFonts w:ascii="Courier New" w:hAnsi="Courier New" w:cs="Courier New"/>
              </w:rPr>
              <w:t>期望</w:t>
            </w:r>
            <w:r w:rsidRPr="005D378E">
              <w:rPr>
                <w:rFonts w:ascii="Courier New" w:hAnsi="Courier New" w:cs="Courier New"/>
              </w:rPr>
              <w:t>:</w:t>
            </w:r>
            <w:proofErr w:type="spellStart"/>
            <w:r w:rsidRPr="005D378E">
              <w:rPr>
                <w:rFonts w:ascii="Courier New" w:hAnsi="Courier New" w:cs="Courier New"/>
              </w:rPr>
              <w:t>dist</w:t>
            </w:r>
            <w:proofErr w:type="spellEnd"/>
            <w:r w:rsidRPr="005D378E">
              <w:rPr>
                <w:rFonts w:ascii="Courier New" w:hAnsi="Courier New" w:cs="Courier New"/>
              </w:rPr>
              <w:t>={</w:t>
            </w:r>
            <w:proofErr w:type="spellStart"/>
            <w:r w:rsidRPr="005D378E">
              <w:rPr>
                <w:rFonts w:ascii="Courier New" w:hAnsi="Courier New" w:cs="Courier New"/>
              </w:rPr>
              <w:t>exp_dist</w:t>
            </w:r>
            <w:proofErr w:type="spellEnd"/>
            <w:r w:rsidRPr="005D378E">
              <w:rPr>
                <w:rFonts w:ascii="Courier New" w:hAnsi="Courier New" w:cs="Courier New"/>
              </w:rPr>
              <w:t>},path={</w:t>
            </w:r>
            <w:proofErr w:type="spellStart"/>
            <w:r w:rsidRPr="005D378E">
              <w:rPr>
                <w:rFonts w:ascii="Courier New" w:hAnsi="Courier New" w:cs="Courier New"/>
              </w:rPr>
              <w:t>exp_path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} \n→ </w:t>
            </w:r>
            <w:r w:rsidRPr="005D378E">
              <w:rPr>
                <w:rFonts w:ascii="Courier New" w:hAnsi="Courier New" w:cs="Courier New"/>
              </w:rPr>
              <w:t>实际</w:t>
            </w:r>
            <w:r w:rsidRPr="005D378E">
              <w:rPr>
                <w:rFonts w:ascii="Courier New" w:hAnsi="Courier New" w:cs="Courier New"/>
              </w:rPr>
              <w:t>:</w:t>
            </w:r>
            <w:proofErr w:type="spellStart"/>
            <w:r w:rsidRPr="005D378E">
              <w:rPr>
                <w:rFonts w:ascii="Courier New" w:hAnsi="Courier New" w:cs="Courier New"/>
              </w:rPr>
              <w:t>dist</w:t>
            </w:r>
            <w:proofErr w:type="spellEnd"/>
            <w:r w:rsidRPr="005D378E">
              <w:rPr>
                <w:rFonts w:ascii="Courier New" w:hAnsi="Courier New" w:cs="Courier New"/>
              </w:rPr>
              <w:t>={</w:t>
            </w:r>
            <w:proofErr w:type="spellStart"/>
            <w:r w:rsidRPr="005D378E">
              <w:rPr>
                <w:rFonts w:ascii="Courier New" w:hAnsi="Courier New" w:cs="Courier New"/>
              </w:rPr>
              <w:t>act_dist</w:t>
            </w:r>
            <w:proofErr w:type="spellEnd"/>
            <w:r w:rsidRPr="005D378E">
              <w:rPr>
                <w:rFonts w:ascii="Courier New" w:hAnsi="Courier New" w:cs="Courier New"/>
              </w:rPr>
              <w:t>},path={</w:t>
            </w:r>
            <w:proofErr w:type="spellStart"/>
            <w:r w:rsidRPr="005D378E">
              <w:rPr>
                <w:rFonts w:ascii="Courier New" w:hAnsi="Courier New" w:cs="Courier New"/>
              </w:rPr>
              <w:t>act_path</w:t>
            </w:r>
            <w:proofErr w:type="spellEnd"/>
            <w:r w:rsidRPr="005D378E">
              <w:rPr>
                <w:rFonts w:ascii="Courier New" w:hAnsi="Courier New" w:cs="Courier New"/>
              </w:rPr>
              <w:t>}")</w:t>
            </w:r>
            <w:r w:rsidRPr="005D378E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5D378E">
              <w:rPr>
                <w:rFonts w:ascii="Courier New" w:hAnsi="Courier New" w:cs="Courier New"/>
              </w:rPr>
              <w:t>act_dist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5D378E">
              <w:rPr>
                <w:rFonts w:ascii="Courier New" w:hAnsi="Courier New" w:cs="Courier New"/>
              </w:rPr>
              <w:t>exp_dist</w:t>
            </w:r>
            <w:proofErr w:type="spellEnd"/>
            <w:r w:rsidRPr="005D378E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5D378E">
              <w:rPr>
                <w:rFonts w:ascii="Courier New" w:hAnsi="Courier New" w:cs="Courier New"/>
              </w:rPr>
              <w:t>act_path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5D378E">
              <w:rPr>
                <w:rFonts w:ascii="Courier New" w:hAnsi="Courier New" w:cs="Courier New"/>
              </w:rPr>
              <w:t>exp_path</w:t>
            </w:r>
            <w:proofErr w:type="spellEnd"/>
          </w:p>
        </w:tc>
      </w:tr>
      <w:tr w:rsidR="007603E4" w:rsidRPr="00861C0F" w14:paraId="374B9541" w14:textId="77777777" w:rsidTr="004F5888">
        <w:tc>
          <w:tcPr>
            <w:tcW w:w="937" w:type="pct"/>
          </w:tcPr>
          <w:p w14:paraId="07E2372B" w14:textId="77777777" w:rsidR="007603E4" w:rsidRPr="00861C0F" w:rsidRDefault="007603E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56CDFC0E" w14:textId="43F77964" w:rsidR="007603E4" w:rsidRPr="00A571E8" w:rsidRDefault="00A571E8" w:rsidP="00861A24">
            <w:pPr>
              <w:rPr>
                <w:rFonts w:ascii="Courier New" w:hAnsi="Courier New" w:cs="Courier New"/>
              </w:rPr>
            </w:pPr>
            <w:r w:rsidRPr="00A571E8">
              <w:rPr>
                <w:rFonts w:ascii="Courier New" w:hAnsi="Courier New" w:cs="Courier New"/>
              </w:rPr>
              <w:t>def test_tc2_p2_twohop(g):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2.0</w:t>
            </w:r>
            <w:r w:rsidRPr="00A571E8">
              <w:rPr>
                <w:rFonts w:ascii="Courier New" w:hAnsi="Courier New" w:cs="Courier New"/>
              </w:rPr>
              <w:br/>
              <w:t xml:space="preserve">    candidates = [["S", "V", "W"], ["S", "T", "W"], ["S", "Q", "W"]]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71E8">
              <w:rPr>
                <w:rFonts w:ascii="Courier New" w:hAnsi="Courier New" w:cs="Courier New"/>
              </w:rPr>
              <w:t>shortest_path</w:t>
            </w:r>
            <w:proofErr w:type="spellEnd"/>
            <w:r w:rsidRPr="00A571E8">
              <w:rPr>
                <w:rFonts w:ascii="Courier New" w:hAnsi="Courier New" w:cs="Courier New"/>
              </w:rPr>
              <w:t>(g, "S", "W")</w:t>
            </w:r>
            <w:r w:rsidRPr="00A571E8">
              <w:rPr>
                <w:rFonts w:ascii="Courier New" w:hAnsi="Courier New" w:cs="Courier New"/>
              </w:rPr>
              <w:br/>
              <w:t xml:space="preserve">    print(f"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>输入</w:t>
            </w:r>
            <w:r w:rsidRPr="00A571E8">
              <w:rPr>
                <w:rFonts w:ascii="Courier New" w:hAnsi="Courier New" w:cs="Courier New"/>
              </w:rPr>
              <w:t xml:space="preserve">:(S,W) </w:t>
            </w:r>
            <w:r w:rsidRPr="00A571E8">
              <w:rPr>
                <w:rFonts w:ascii="Courier New" w:hAnsi="Courier New" w:cs="Courier New"/>
              </w:rPr>
              <w:t>期望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t>},path</w:t>
            </w:r>
            <w:r w:rsidRPr="00A571E8">
              <w:rPr>
                <w:rFonts w:ascii="Cambria Math" w:hAnsi="Cambria Math" w:cs="Cambria Math"/>
              </w:rPr>
              <w:t>∈</w:t>
            </w:r>
            <w:r w:rsidRPr="00A571E8">
              <w:rPr>
                <w:rFonts w:ascii="Courier New" w:hAnsi="Courier New" w:cs="Courier New"/>
              </w:rPr>
              <w:t xml:space="preserve">{candidates} 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 xml:space="preserve">→ </w:t>
            </w:r>
            <w:r w:rsidRPr="00A571E8">
              <w:rPr>
                <w:rFonts w:ascii="Courier New" w:hAnsi="Courier New" w:cs="Courier New"/>
              </w:rPr>
              <w:t>实际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>}")</w:t>
            </w:r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in candidates</w:t>
            </w:r>
          </w:p>
        </w:tc>
      </w:tr>
      <w:tr w:rsidR="007603E4" w:rsidRPr="00861C0F" w14:paraId="1A725F82" w14:textId="77777777" w:rsidTr="004F5888">
        <w:tc>
          <w:tcPr>
            <w:tcW w:w="937" w:type="pct"/>
          </w:tcPr>
          <w:p w14:paraId="69A9B53A" w14:textId="77777777" w:rsidR="007603E4" w:rsidRPr="00861C0F" w:rsidRDefault="007603E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69526ED2" w14:textId="5A1943A5" w:rsidR="007603E4" w:rsidRPr="00861A24" w:rsidRDefault="00A571E8" w:rsidP="00CA1E33">
            <w:pPr>
              <w:rPr>
                <w:rFonts w:ascii="Courier New" w:hAnsi="Courier New" w:cs="Courier New"/>
              </w:rPr>
            </w:pPr>
            <w:r w:rsidRPr="00A571E8">
              <w:rPr>
                <w:rFonts w:ascii="Courier New" w:hAnsi="Courier New" w:cs="Courier New"/>
              </w:rPr>
              <w:t>def test_tc3_p3_self(g):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71E8">
              <w:rPr>
                <w:rFonts w:ascii="Courier New" w:hAnsi="Courier New" w:cs="Courier New"/>
              </w:rPr>
              <w:t>shortest_path</w:t>
            </w:r>
            <w:proofErr w:type="spellEnd"/>
            <w:r w:rsidRPr="00A571E8">
              <w:rPr>
                <w:rFonts w:ascii="Courier New" w:hAnsi="Courier New" w:cs="Courier New"/>
              </w:rPr>
              <w:t>(g, "S", "S")</w:t>
            </w:r>
            <w:r w:rsidRPr="00A571E8">
              <w:rPr>
                <w:rFonts w:ascii="Courier New" w:hAnsi="Courier New" w:cs="Courier New"/>
              </w:rPr>
              <w:br/>
              <w:t xml:space="preserve">    print(f"[] </w:t>
            </w:r>
            <w:r w:rsidRPr="00A571E8">
              <w:rPr>
                <w:rFonts w:ascii="Courier New" w:hAnsi="Courier New" w:cs="Courier New"/>
              </w:rPr>
              <w:t>输入</w:t>
            </w:r>
            <w:r w:rsidRPr="00A571E8">
              <w:rPr>
                <w:rFonts w:ascii="Courier New" w:hAnsi="Courier New" w:cs="Courier New"/>
              </w:rPr>
              <w:t xml:space="preserve">:(S,S) </w:t>
            </w:r>
            <w:r w:rsidRPr="00A571E8">
              <w:rPr>
                <w:rFonts w:ascii="Courier New" w:hAnsi="Courier New" w:cs="Courier New"/>
              </w:rPr>
              <w:t>期望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=0.0,path=['S'] → </w:t>
            </w:r>
            <w:r w:rsidRPr="00A571E8">
              <w:rPr>
                <w:rFonts w:ascii="Courier New" w:hAnsi="Courier New" w:cs="Courier New"/>
              </w:rPr>
              <w:t>实际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>}")</w:t>
            </w:r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0.0 and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["S"]</w:t>
            </w:r>
          </w:p>
        </w:tc>
      </w:tr>
      <w:tr w:rsidR="007603E4" w14:paraId="1D03DDE2" w14:textId="77777777" w:rsidTr="004F5888">
        <w:tc>
          <w:tcPr>
            <w:tcW w:w="937" w:type="pct"/>
          </w:tcPr>
          <w:p w14:paraId="30C6C350" w14:textId="77777777" w:rsidR="007603E4" w:rsidRPr="00861C0F" w:rsidRDefault="007603E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1E32C6DD" w14:textId="3FF4F07A" w:rsidR="007603E4" w:rsidRPr="00A571E8" w:rsidRDefault="00A571E8" w:rsidP="00861A24">
            <w:pPr>
              <w:rPr>
                <w:rFonts w:ascii="Courier New" w:hAnsi="Courier New" w:cs="Courier New"/>
              </w:rPr>
            </w:pPr>
            <w:r w:rsidRPr="00A571E8">
              <w:rPr>
                <w:rFonts w:ascii="Courier New" w:hAnsi="Courier New" w:cs="Courier New"/>
              </w:rPr>
              <w:t>def test_tc4_p4_unreach(g):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g.add_edge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("Y", "Z")  # </w:t>
            </w:r>
            <w:r w:rsidRPr="00A571E8">
              <w:rPr>
                <w:rFonts w:ascii="Courier New" w:hAnsi="Courier New" w:cs="Courier New"/>
              </w:rPr>
              <w:t>孤立子图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71E8">
              <w:rPr>
                <w:rFonts w:ascii="Courier New" w:hAnsi="Courier New" w:cs="Courier New"/>
              </w:rPr>
              <w:t>shortest_path</w:t>
            </w:r>
            <w:proofErr w:type="spellEnd"/>
            <w:r w:rsidRPr="00A571E8">
              <w:rPr>
                <w:rFonts w:ascii="Courier New" w:hAnsi="Courier New" w:cs="Courier New"/>
              </w:rPr>
              <w:t>(g, "S", "Z")</w:t>
            </w:r>
            <w:r w:rsidRPr="00A571E8">
              <w:rPr>
                <w:rFonts w:ascii="Courier New" w:hAnsi="Courier New" w:cs="Courier New"/>
              </w:rPr>
              <w:br/>
              <w:t xml:space="preserve">    print(f"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>输入</w:t>
            </w:r>
            <w:r w:rsidRPr="00A571E8">
              <w:rPr>
                <w:rFonts w:ascii="Courier New" w:hAnsi="Courier New" w:cs="Courier New"/>
              </w:rPr>
              <w:t xml:space="preserve">:(S,Z) </w:t>
            </w:r>
            <w:r w:rsidRPr="00A571E8">
              <w:rPr>
                <w:rFonts w:ascii="Courier New" w:hAnsi="Courier New" w:cs="Courier New"/>
              </w:rPr>
              <w:t>期望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</w:t>
            </w:r>
            <w:proofErr w:type="spellStart"/>
            <w:r w:rsidRPr="00A571E8">
              <w:rPr>
                <w:rFonts w:ascii="Courier New" w:hAnsi="Courier New" w:cs="Courier New"/>
              </w:rPr>
              <w:t>inf,path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=[] 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 xml:space="preserve">→ </w:t>
            </w:r>
            <w:r w:rsidRPr="00A571E8">
              <w:rPr>
                <w:rFonts w:ascii="Courier New" w:hAnsi="Courier New" w:cs="Courier New"/>
              </w:rPr>
              <w:t>实际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>}")</w:t>
            </w:r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float("inf") and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[]</w:t>
            </w:r>
          </w:p>
        </w:tc>
      </w:tr>
      <w:tr w:rsidR="00861A24" w14:paraId="2CC9E869" w14:textId="77777777" w:rsidTr="004F5888">
        <w:tc>
          <w:tcPr>
            <w:tcW w:w="937" w:type="pct"/>
          </w:tcPr>
          <w:p w14:paraId="3EA89865" w14:textId="77777777" w:rsidR="00861A24" w:rsidRPr="00861C0F" w:rsidRDefault="00861A2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64EB2A7D" w14:textId="340177FA" w:rsidR="00861A24" w:rsidRPr="00861A24" w:rsidRDefault="00A571E8" w:rsidP="00861A24">
            <w:pPr>
              <w:rPr>
                <w:rFonts w:ascii="Courier New" w:hAnsi="Courier New" w:cs="Courier New"/>
              </w:rPr>
            </w:pPr>
            <w:r w:rsidRPr="00A571E8">
              <w:rPr>
                <w:rFonts w:ascii="Courier New" w:hAnsi="Courier New" w:cs="Courier New"/>
              </w:rPr>
              <w:t>def test_tc5_p5_distcheck(g):</w:t>
            </w:r>
            <w:r w:rsidRPr="00A571E8">
              <w:rPr>
                <w:rFonts w:ascii="Courier New" w:hAnsi="Courier New" w:cs="Courier New"/>
              </w:rPr>
              <w:br/>
              <w:t xml:space="preserve">    # </w:t>
            </w:r>
            <w:r w:rsidRPr="00A571E8">
              <w:rPr>
                <w:rFonts w:ascii="Courier New" w:hAnsi="Courier New" w:cs="Courier New"/>
              </w:rPr>
              <w:t>构造较劣路径：</w:t>
            </w:r>
            <w:r w:rsidRPr="00A571E8">
              <w:rPr>
                <w:rFonts w:ascii="Courier New" w:hAnsi="Courier New" w:cs="Courier New"/>
              </w:rPr>
              <w:t xml:space="preserve">S→P→Q→W→X </w:t>
            </w:r>
            <w:r w:rsidRPr="00A571E8">
              <w:rPr>
                <w:rFonts w:ascii="Courier New" w:hAnsi="Courier New" w:cs="Courier New"/>
              </w:rPr>
              <w:t>长度</w:t>
            </w:r>
            <w:r w:rsidRPr="00A571E8">
              <w:rPr>
                <w:rFonts w:ascii="Courier New" w:hAnsi="Courier New" w:cs="Courier New"/>
              </w:rPr>
              <w:t xml:space="preserve"> 4 (&gt; </w:t>
            </w:r>
            <w:r w:rsidRPr="00A571E8">
              <w:rPr>
                <w:rFonts w:ascii="Courier New" w:hAnsi="Courier New" w:cs="Courier New"/>
              </w:rPr>
              <w:t>最优</w:t>
            </w:r>
            <w:r w:rsidRPr="00A571E8">
              <w:rPr>
                <w:rFonts w:ascii="Courier New" w:hAnsi="Courier New" w:cs="Courier New"/>
              </w:rPr>
              <w:t xml:space="preserve"> 3)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g.add_edge</w:t>
            </w:r>
            <w:proofErr w:type="spellEnd"/>
            <w:r w:rsidRPr="00A571E8">
              <w:rPr>
                <w:rFonts w:ascii="Courier New" w:hAnsi="Courier New" w:cs="Courier New"/>
              </w:rPr>
              <w:t>("S", "P")   # 1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g.add_edge</w:t>
            </w:r>
            <w:proofErr w:type="spellEnd"/>
            <w:r w:rsidRPr="00A571E8">
              <w:rPr>
                <w:rFonts w:ascii="Courier New" w:hAnsi="Courier New" w:cs="Courier New"/>
              </w:rPr>
              <w:t>("P", "Q")   # 1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g.add_edge</w:t>
            </w:r>
            <w:proofErr w:type="spellEnd"/>
            <w:r w:rsidRPr="00A571E8">
              <w:rPr>
                <w:rFonts w:ascii="Courier New" w:hAnsi="Courier New" w:cs="Courier New"/>
              </w:rPr>
              <w:t>("Q", "W")   # 1</w:t>
            </w:r>
            <w:r w:rsidRPr="00A571E8">
              <w:rPr>
                <w:rFonts w:ascii="Courier New" w:hAnsi="Courier New" w:cs="Courier New"/>
              </w:rPr>
              <w:br/>
              <w:t xml:space="preserve">    # W→X </w:t>
            </w:r>
            <w:r w:rsidRPr="00A571E8">
              <w:rPr>
                <w:rFonts w:ascii="Courier New" w:hAnsi="Courier New" w:cs="Courier New"/>
              </w:rPr>
              <w:t>已存在于图中，形成完整劣路径</w:t>
            </w:r>
            <w:r w:rsidRPr="00A571E8">
              <w:rPr>
                <w:rFonts w:ascii="Courier New" w:hAnsi="Courier New" w:cs="Courier New"/>
              </w:rPr>
              <w:br/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exp_path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3.0, ["S", "T", "U", "X"]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71E8">
              <w:rPr>
                <w:rFonts w:ascii="Courier New" w:hAnsi="Courier New" w:cs="Courier New"/>
              </w:rPr>
              <w:t>shortest_path</w:t>
            </w:r>
            <w:proofErr w:type="spellEnd"/>
            <w:r w:rsidRPr="00A571E8">
              <w:rPr>
                <w:rFonts w:ascii="Courier New" w:hAnsi="Courier New" w:cs="Courier New"/>
              </w:rPr>
              <w:t>(g, "S", "X")</w:t>
            </w:r>
            <w:r w:rsidRPr="00A571E8">
              <w:rPr>
                <w:rFonts w:ascii="Courier New" w:hAnsi="Courier New" w:cs="Courier New"/>
              </w:rPr>
              <w:br/>
              <w:t xml:space="preserve">    print(f"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 xml:space="preserve"> </w:t>
            </w:r>
            <w:r w:rsidRPr="00A571E8">
              <w:rPr>
                <w:rFonts w:ascii="Courier New" w:hAnsi="Courier New" w:cs="Courier New"/>
              </w:rPr>
              <w:t>输入</w:t>
            </w:r>
            <w:r w:rsidRPr="00A571E8">
              <w:rPr>
                <w:rFonts w:ascii="Courier New" w:hAnsi="Courier New" w:cs="Courier New"/>
              </w:rPr>
              <w:t xml:space="preserve">:(S,X) </w:t>
            </w:r>
            <w:r w:rsidRPr="00A571E8">
              <w:rPr>
                <w:rFonts w:ascii="Courier New" w:hAnsi="Courier New" w:cs="Courier New"/>
              </w:rPr>
              <w:t>期望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exp_path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} 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 xml:space="preserve">→ </w:t>
            </w:r>
            <w:r w:rsidRPr="00A571E8">
              <w:rPr>
                <w:rFonts w:ascii="Courier New" w:hAnsi="Courier New" w:cs="Courier New"/>
              </w:rPr>
              <w:t>实际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>}")</w:t>
            </w:r>
            <w:r w:rsidRPr="00A571E8">
              <w:rPr>
                <w:rFonts w:ascii="Courier New" w:hAnsi="Courier New" w:cs="Courier New"/>
              </w:rPr>
              <w:br/>
            </w:r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A571E8">
              <w:rPr>
                <w:rFonts w:ascii="Courier New" w:hAnsi="Courier New" w:cs="Courier New"/>
              </w:rPr>
              <w:t>exp_path</w:t>
            </w:r>
            <w:proofErr w:type="spellEnd"/>
          </w:p>
        </w:tc>
      </w:tr>
    </w:tbl>
    <w:p w14:paraId="3863F986" w14:textId="1791C79A" w:rsidR="007603E4" w:rsidRDefault="00861A2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2" w:name="_Toc497233168"/>
      <w:bookmarkStart w:id="43" w:name="_Toc200271950"/>
      <w:proofErr w:type="spellStart"/>
      <w:r>
        <w:rPr>
          <w:rFonts w:ascii="Times New Roman" w:hint="eastAsia"/>
          <w:sz w:val="30"/>
          <w:szCs w:val="30"/>
          <w:lang w:eastAsia="zh-CN"/>
        </w:rPr>
        <w:t>Pytest</w:t>
      </w:r>
      <w:r w:rsidR="007603E4">
        <w:rPr>
          <w:rFonts w:ascii="Times New Roman" w:hint="eastAsia"/>
          <w:sz w:val="30"/>
          <w:szCs w:val="30"/>
          <w:lang w:eastAsia="zh-CN"/>
        </w:rPr>
        <w:t>单元测试结果</w:t>
      </w:r>
      <w:bookmarkEnd w:id="42"/>
      <w:bookmarkEnd w:id="43"/>
      <w:proofErr w:type="spellEnd"/>
    </w:p>
    <w:tbl>
      <w:tblPr>
        <w:tblW w:w="6095" w:type="pct"/>
        <w:tblInd w:w="-9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863"/>
        <w:gridCol w:w="1896"/>
        <w:gridCol w:w="5646"/>
      </w:tblGrid>
      <w:tr w:rsidR="006E10B3" w14:paraId="03D531C3" w14:textId="77777777" w:rsidTr="00557379">
        <w:trPr>
          <w:trHeight w:val="934"/>
        </w:trPr>
        <w:tc>
          <w:tcPr>
            <w:tcW w:w="394" w:type="pct"/>
          </w:tcPr>
          <w:p w14:paraId="1EBAFCC5" w14:textId="77777777" w:rsidR="00146856" w:rsidRPr="00861C0F" w:rsidRDefault="00146856" w:rsidP="00042F59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965" w:type="pct"/>
            <w:vAlign w:val="center"/>
          </w:tcPr>
          <w:p w14:paraId="067FC6D8" w14:textId="77777777" w:rsidR="00146856" w:rsidRPr="00861C0F" w:rsidRDefault="00146856" w:rsidP="00042F59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</w:t>
            </w:r>
          </w:p>
        </w:tc>
        <w:tc>
          <w:tcPr>
            <w:tcW w:w="981" w:type="pct"/>
            <w:vAlign w:val="center"/>
          </w:tcPr>
          <w:p w14:paraId="6EFC0590" w14:textId="77777777" w:rsidR="00146856" w:rsidRPr="00861C0F" w:rsidRDefault="00146856" w:rsidP="00042F59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实际输出</w:t>
            </w:r>
          </w:p>
        </w:tc>
        <w:tc>
          <w:tcPr>
            <w:tcW w:w="2659" w:type="pct"/>
            <w:vAlign w:val="center"/>
          </w:tcPr>
          <w:p w14:paraId="556E4EE3" w14:textId="77777777" w:rsidR="00146856" w:rsidRDefault="00146856" w:rsidP="00042F59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是否通过测试，</w:t>
            </w:r>
            <w:r w:rsidRPr="00D918C2">
              <w:rPr>
                <w:rFonts w:hint="eastAsia"/>
                <w:color w:val="FF0000"/>
                <w:lang w:val="x-none"/>
              </w:rPr>
              <w:t>请给出屏幕截图</w:t>
            </w:r>
          </w:p>
        </w:tc>
      </w:tr>
      <w:tr w:rsidR="006E10B3" w:rsidRPr="00861C0F" w14:paraId="41E8FE9D" w14:textId="77777777" w:rsidTr="00557379">
        <w:trPr>
          <w:trHeight w:val="617"/>
        </w:trPr>
        <w:tc>
          <w:tcPr>
            <w:tcW w:w="394" w:type="pct"/>
          </w:tcPr>
          <w:p w14:paraId="24E2AA68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4E5B8A3B" w14:textId="645C19A6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3.0</w:t>
            </w:r>
            <w:r w:rsidRPr="00557379">
              <w:br/>
              <w:t>path = ['S','T','U','X']</w:t>
            </w:r>
          </w:p>
        </w:tc>
        <w:tc>
          <w:tcPr>
            <w:tcW w:w="981" w:type="pct"/>
          </w:tcPr>
          <w:p w14:paraId="28D2C9D5" w14:textId="6D202DF5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3.0</w:t>
            </w:r>
            <w:r w:rsidRPr="00557379">
              <w:br/>
              <w:t>path = ['S','T','U','X']</w:t>
            </w:r>
          </w:p>
        </w:tc>
        <w:tc>
          <w:tcPr>
            <w:tcW w:w="2659" w:type="pct"/>
          </w:tcPr>
          <w:p w14:paraId="3995C666" w14:textId="25C4267E" w:rsidR="00146856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  <w:r w:rsidR="003A3326" w:rsidRPr="003A3326">
              <w:rPr>
                <w:noProof/>
                <w:lang w:val="x-none"/>
              </w:rPr>
              <w:drawing>
                <wp:anchor distT="0" distB="0" distL="114300" distR="114300" simplePos="0" relativeHeight="251668480" behindDoc="0" locked="0" layoutInCell="1" allowOverlap="1" wp14:anchorId="43F2F84F" wp14:editId="6B705C6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16510</wp:posOffset>
                  </wp:positionV>
                  <wp:extent cx="3317918" cy="586740"/>
                  <wp:effectExtent l="0" t="0" r="0" b="3810"/>
                  <wp:wrapSquare wrapText="bothSides"/>
                  <wp:docPr id="13196989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698904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004" cy="58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10B3" w:rsidRPr="00861C0F" w14:paraId="6C819912" w14:textId="77777777" w:rsidTr="00557379">
        <w:trPr>
          <w:trHeight w:val="1246"/>
        </w:trPr>
        <w:tc>
          <w:tcPr>
            <w:tcW w:w="394" w:type="pct"/>
          </w:tcPr>
          <w:p w14:paraId="227C926C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38F00699" w14:textId="75A5ED62" w:rsidR="00146856" w:rsidRPr="00557379" w:rsidRDefault="00557379" w:rsidP="00042F59">
            <w:proofErr w:type="spellStart"/>
            <w:r w:rsidRPr="00557379">
              <w:t>dist</w:t>
            </w:r>
            <w:proofErr w:type="spellEnd"/>
            <w:r w:rsidRPr="00557379">
              <w:t xml:space="preserve"> = 2.0</w:t>
            </w:r>
            <w:r w:rsidRPr="00557379">
              <w:br/>
              <w:t xml:space="preserve">path </w:t>
            </w:r>
            <w:r w:rsidRPr="00557379">
              <w:rPr>
                <w:rFonts w:ascii="Cambria Math" w:hAnsi="Cambria Math" w:cs="Cambria Math"/>
              </w:rPr>
              <w:t>∈</w:t>
            </w:r>
            <w:r w:rsidRPr="00557379">
              <w:t xml:space="preserve"> {['S','V','W'], ['S','T','W'], ['S','Q','W']}</w:t>
            </w:r>
          </w:p>
        </w:tc>
        <w:tc>
          <w:tcPr>
            <w:tcW w:w="981" w:type="pct"/>
          </w:tcPr>
          <w:p w14:paraId="6B39F69E" w14:textId="5614934F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2.0</w:t>
            </w:r>
            <w:r w:rsidRPr="00557379">
              <w:br/>
              <w:t>path = ['S','Q','W']</w:t>
            </w:r>
          </w:p>
        </w:tc>
        <w:tc>
          <w:tcPr>
            <w:tcW w:w="2659" w:type="pct"/>
          </w:tcPr>
          <w:p w14:paraId="29B6FFD7" w14:textId="71057BD3" w:rsidR="00146856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  <w:r w:rsidR="003A3326" w:rsidRPr="003A3326">
              <w:rPr>
                <w:noProof/>
                <w:lang w:val="x-none"/>
              </w:rPr>
              <w:drawing>
                <wp:anchor distT="0" distB="0" distL="114300" distR="114300" simplePos="0" relativeHeight="251669504" behindDoc="0" locked="0" layoutInCell="1" allowOverlap="1" wp14:anchorId="1B53FD67" wp14:editId="34C7AE24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24130</wp:posOffset>
                  </wp:positionV>
                  <wp:extent cx="3310890" cy="337185"/>
                  <wp:effectExtent l="0" t="0" r="3810" b="5715"/>
                  <wp:wrapSquare wrapText="bothSides"/>
                  <wp:docPr id="1814201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201228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89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10B3" w:rsidRPr="00861C0F" w14:paraId="3459A908" w14:textId="77777777" w:rsidTr="00557379">
        <w:trPr>
          <w:trHeight w:val="623"/>
        </w:trPr>
        <w:tc>
          <w:tcPr>
            <w:tcW w:w="394" w:type="pct"/>
          </w:tcPr>
          <w:p w14:paraId="42DA29B2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7AAA08A3" w14:textId="7990B804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0.0</w:t>
            </w:r>
            <w:r w:rsidRPr="00557379">
              <w:br/>
              <w:t>path = ['S']</w:t>
            </w:r>
          </w:p>
        </w:tc>
        <w:tc>
          <w:tcPr>
            <w:tcW w:w="981" w:type="pct"/>
          </w:tcPr>
          <w:p w14:paraId="681A44C8" w14:textId="3D69B072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0.0</w:t>
            </w:r>
            <w:r w:rsidRPr="00557379">
              <w:br/>
              <w:t>path = ['S']</w:t>
            </w:r>
          </w:p>
        </w:tc>
        <w:tc>
          <w:tcPr>
            <w:tcW w:w="2659" w:type="pct"/>
          </w:tcPr>
          <w:p w14:paraId="244D666A" w14:textId="77777777" w:rsidR="00146856" w:rsidRDefault="003A3326" w:rsidP="00042F59">
            <w:pPr>
              <w:rPr>
                <w:lang w:val="x-none"/>
              </w:rPr>
            </w:pPr>
            <w:r w:rsidRPr="003A3326">
              <w:rPr>
                <w:noProof/>
                <w:lang w:val="x-none"/>
              </w:rPr>
              <w:drawing>
                <wp:inline distT="0" distB="0" distL="0" distR="0" wp14:anchorId="24B72E7E" wp14:editId="06097B31">
                  <wp:extent cx="3448629" cy="327591"/>
                  <wp:effectExtent l="0" t="0" r="0" b="0"/>
                  <wp:docPr id="898541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54123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009" cy="33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D9854" w14:textId="485EAE2C" w:rsidR="00AE3F0D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</w:p>
        </w:tc>
      </w:tr>
      <w:tr w:rsidR="006E10B3" w:rsidRPr="00861C0F" w14:paraId="76F8CB00" w14:textId="77777777" w:rsidTr="00557379">
        <w:trPr>
          <w:trHeight w:val="617"/>
        </w:trPr>
        <w:tc>
          <w:tcPr>
            <w:tcW w:w="394" w:type="pct"/>
          </w:tcPr>
          <w:p w14:paraId="6EB65B90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0C246F5B" w14:textId="3FF0758D" w:rsidR="00146856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inf</w:t>
            </w:r>
            <w:r w:rsidRPr="00557379">
              <w:br/>
              <w:t>path = []</w:t>
            </w:r>
          </w:p>
        </w:tc>
        <w:tc>
          <w:tcPr>
            <w:tcW w:w="981" w:type="pct"/>
          </w:tcPr>
          <w:p w14:paraId="6CD0B00D" w14:textId="3C5B1C57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inf</w:t>
            </w:r>
            <w:r w:rsidRPr="00557379">
              <w:br/>
              <w:t>path = []</w:t>
            </w:r>
          </w:p>
        </w:tc>
        <w:tc>
          <w:tcPr>
            <w:tcW w:w="2659" w:type="pct"/>
          </w:tcPr>
          <w:p w14:paraId="61A09ADD" w14:textId="77777777" w:rsidR="00146856" w:rsidRDefault="00531426" w:rsidP="00042F59">
            <w:pPr>
              <w:rPr>
                <w:lang w:val="x-none"/>
              </w:rPr>
            </w:pPr>
            <w:r w:rsidRPr="00531426">
              <w:rPr>
                <w:noProof/>
                <w:lang w:val="x-none"/>
              </w:rPr>
              <w:drawing>
                <wp:inline distT="0" distB="0" distL="0" distR="0" wp14:anchorId="3C830D62" wp14:editId="64A0AB4E">
                  <wp:extent cx="3448050" cy="332102"/>
                  <wp:effectExtent l="0" t="0" r="0" b="0"/>
                  <wp:docPr id="1060213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2133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525" cy="34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ED331" w14:textId="6961EB2C" w:rsidR="00AE3F0D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</w:p>
        </w:tc>
      </w:tr>
      <w:tr w:rsidR="006E10B3" w:rsidRPr="00861C0F" w14:paraId="76F712E2" w14:textId="77777777" w:rsidTr="00557379">
        <w:trPr>
          <w:trHeight w:val="617"/>
        </w:trPr>
        <w:tc>
          <w:tcPr>
            <w:tcW w:w="394" w:type="pct"/>
          </w:tcPr>
          <w:p w14:paraId="31EB2756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2550E4B6" w14:textId="63C53706" w:rsidR="00146856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3.0</w:t>
            </w:r>
            <w:r w:rsidRPr="00557379">
              <w:br/>
              <w:t>path = ['S','T','U','X']</w:t>
            </w:r>
          </w:p>
        </w:tc>
        <w:tc>
          <w:tcPr>
            <w:tcW w:w="981" w:type="pct"/>
          </w:tcPr>
          <w:p w14:paraId="2B62E51F" w14:textId="70BEE5CA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3.0</w:t>
            </w:r>
            <w:r w:rsidRPr="00557379">
              <w:br/>
              <w:t>path = ['S','T','U','X']</w:t>
            </w:r>
          </w:p>
        </w:tc>
        <w:tc>
          <w:tcPr>
            <w:tcW w:w="2659" w:type="pct"/>
          </w:tcPr>
          <w:p w14:paraId="3348CA78" w14:textId="77777777" w:rsidR="00146856" w:rsidRDefault="006E10B3" w:rsidP="00042F59">
            <w:pPr>
              <w:rPr>
                <w:lang w:val="x-none"/>
              </w:rPr>
            </w:pPr>
            <w:r w:rsidRPr="006E10B3">
              <w:rPr>
                <w:noProof/>
                <w:lang w:val="x-none"/>
              </w:rPr>
              <w:drawing>
                <wp:inline distT="0" distB="0" distL="0" distR="0" wp14:anchorId="422A65DC" wp14:editId="17A94413">
                  <wp:extent cx="3436620" cy="840330"/>
                  <wp:effectExtent l="0" t="0" r="0" b="0"/>
                  <wp:docPr id="4560752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07523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521" cy="87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CA949" w14:textId="0A8C3124" w:rsidR="00AE3F0D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</w:p>
        </w:tc>
      </w:tr>
    </w:tbl>
    <w:p w14:paraId="2BA4EFAB" w14:textId="77777777" w:rsidR="00146856" w:rsidRPr="00146856" w:rsidRDefault="00146856" w:rsidP="00146856">
      <w:pPr>
        <w:rPr>
          <w:lang w:val="x-none"/>
        </w:rPr>
      </w:pPr>
    </w:p>
    <w:p w14:paraId="7D31F4B9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4" w:name="_Toc497233169"/>
      <w:bookmarkStart w:id="45" w:name="_Toc200271951"/>
      <w:r>
        <w:rPr>
          <w:rFonts w:ascii="Times New Roman" w:hint="eastAsia"/>
          <w:sz w:val="30"/>
          <w:szCs w:val="30"/>
          <w:lang w:eastAsia="zh-CN"/>
        </w:rPr>
        <w:t>代码覆盖度分析</w:t>
      </w:r>
      <w:bookmarkEnd w:id="44"/>
      <w:bookmarkEnd w:id="45"/>
    </w:p>
    <w:p w14:paraId="008655B3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给出</w:t>
      </w:r>
      <w:proofErr w:type="spellStart"/>
      <w:r>
        <w:rPr>
          <w:rFonts w:hint="eastAsia"/>
          <w:lang w:val="x-none"/>
        </w:rPr>
        <w:t>EclEmma</w:t>
      </w:r>
      <w:r>
        <w:rPr>
          <w:rFonts w:hint="eastAsia"/>
          <w:lang w:val="x-none"/>
        </w:rPr>
        <w:t>或</w:t>
      </w:r>
      <w:r>
        <w:rPr>
          <w:rFonts w:hint="eastAsia"/>
          <w:lang w:val="x-none"/>
        </w:rPr>
        <w:t>IDE</w:t>
      </w:r>
      <w:r>
        <w:rPr>
          <w:rFonts w:hint="eastAsia"/>
          <w:lang w:val="x-none"/>
        </w:rPr>
        <w:t>自带工具的代码覆盖度分析报告的截图</w:t>
      </w:r>
      <w:proofErr w:type="spellEnd"/>
      <w:r>
        <w:rPr>
          <w:rFonts w:hint="eastAsia"/>
          <w:lang w:val="x-none"/>
        </w:rPr>
        <w:t>。</w:t>
      </w:r>
    </w:p>
    <w:p w14:paraId="3C925B37" w14:textId="434BEAAA" w:rsidR="007603E4" w:rsidRPr="00072CC9" w:rsidRDefault="009B1A21" w:rsidP="007603E4">
      <w:pPr>
        <w:rPr>
          <w:lang w:val="x-none"/>
        </w:rPr>
      </w:pPr>
      <w:r w:rsidRPr="009B1A21">
        <w:rPr>
          <w:noProof/>
          <w:lang w:val="x-none"/>
        </w:rPr>
        <w:drawing>
          <wp:inline distT="0" distB="0" distL="0" distR="0" wp14:anchorId="527641AA" wp14:editId="5E304242">
            <wp:extent cx="5458846" cy="1615440"/>
            <wp:effectExtent l="0" t="0" r="8890" b="3810"/>
            <wp:docPr id="1776212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128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2011" cy="16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26BF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6" w:name="_Toc497233170"/>
      <w:bookmarkStart w:id="47" w:name="_Toc200271952"/>
      <w:r>
        <w:rPr>
          <w:rFonts w:ascii="Times New Roman" w:hint="eastAsia"/>
          <w:sz w:val="30"/>
          <w:szCs w:val="30"/>
          <w:lang w:eastAsia="zh-CN"/>
        </w:rPr>
        <w:t>未通过测试的原因分析及代码修改</w:t>
      </w:r>
      <w:bookmarkEnd w:id="46"/>
      <w:bookmarkEnd w:id="47"/>
    </w:p>
    <w:p w14:paraId="1455438F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分析自己的</w:t>
      </w:r>
      <w:r>
        <w:rPr>
          <w:rFonts w:hint="eastAsia"/>
          <w:lang w:val="x-none"/>
        </w:rPr>
        <w:t>Lab1</w:t>
      </w:r>
      <w:r>
        <w:rPr>
          <w:rFonts w:hint="eastAsia"/>
          <w:lang w:val="x-none"/>
        </w:rPr>
        <w:t>代码为何未通过</w:t>
      </w:r>
      <w:r>
        <w:rPr>
          <w:lang w:val="x-none"/>
        </w:rPr>
        <w:t>6</w:t>
      </w:r>
      <w:r>
        <w:rPr>
          <w:rFonts w:hint="eastAsia"/>
          <w:lang w:val="x-none"/>
        </w:rPr>
        <w:t>.</w:t>
      </w:r>
      <w:r>
        <w:rPr>
          <w:lang w:val="x-none"/>
        </w:rPr>
        <w:t>7</w:t>
      </w:r>
      <w:r>
        <w:rPr>
          <w:rFonts w:hint="eastAsia"/>
          <w:lang w:val="x-none"/>
        </w:rPr>
        <w:t>节表格中某些测试用例的原因，并通过修改代码消除此类</w:t>
      </w:r>
      <w:proofErr w:type="spellStart"/>
      <w:r>
        <w:rPr>
          <w:rFonts w:hint="eastAsia"/>
          <w:lang w:val="x-none"/>
        </w:rPr>
        <w:t>BUG</w:t>
      </w:r>
      <w:r>
        <w:rPr>
          <w:rFonts w:hint="eastAsia"/>
          <w:lang w:val="x-none"/>
        </w:rPr>
        <w:t>。必要时给出修改后的代码</w:t>
      </w:r>
      <w:proofErr w:type="spellEnd"/>
      <w:r>
        <w:rPr>
          <w:rFonts w:hint="eastAsia"/>
          <w:lang w:val="x-none"/>
        </w:rPr>
        <w:t>。</w:t>
      </w:r>
    </w:p>
    <w:p w14:paraId="260D7415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若</w:t>
      </w:r>
      <w:r>
        <w:rPr>
          <w:lang w:val="x-none"/>
        </w:rPr>
        <w:t>6</w:t>
      </w:r>
      <w:r>
        <w:rPr>
          <w:rFonts w:hint="eastAsia"/>
          <w:lang w:val="x-none"/>
        </w:rPr>
        <w:t>.7</w:t>
      </w:r>
      <w:r>
        <w:rPr>
          <w:rFonts w:hint="eastAsia"/>
          <w:lang w:val="x-none"/>
        </w:rPr>
        <w:t>节表格中没有未通过的测试用例，本节可空。</w:t>
      </w:r>
    </w:p>
    <w:p w14:paraId="6D2B06C5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修改代码之后，请重新填写下表，保证所有测试用例都能通过测试。</w:t>
      </w:r>
    </w:p>
    <w:p w14:paraId="26AF95CD" w14:textId="77777777" w:rsidR="007603E4" w:rsidRPr="007E605D" w:rsidRDefault="007603E4" w:rsidP="007603E4">
      <w:pPr>
        <w:rPr>
          <w:lang w:val="x-non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3312"/>
        <w:gridCol w:w="2899"/>
        <w:gridCol w:w="1429"/>
      </w:tblGrid>
      <w:tr w:rsidR="007603E4" w14:paraId="51C85B2D" w14:textId="77777777" w:rsidTr="00CA1E33">
        <w:tc>
          <w:tcPr>
            <w:tcW w:w="396" w:type="pct"/>
          </w:tcPr>
          <w:p w14:paraId="3912920B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18798F28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</w:t>
            </w:r>
          </w:p>
        </w:tc>
        <w:tc>
          <w:tcPr>
            <w:tcW w:w="1747" w:type="pct"/>
            <w:vAlign w:val="center"/>
          </w:tcPr>
          <w:p w14:paraId="0A75BF3C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实际输出</w:t>
            </w:r>
          </w:p>
        </w:tc>
        <w:tc>
          <w:tcPr>
            <w:tcW w:w="861" w:type="pct"/>
            <w:vAlign w:val="center"/>
          </w:tcPr>
          <w:p w14:paraId="62362222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是否通过测试，</w:t>
            </w:r>
            <w:r w:rsidRPr="00B95F86">
              <w:rPr>
                <w:rFonts w:hint="eastAsia"/>
                <w:color w:val="FF0000"/>
                <w:lang w:val="x-none"/>
              </w:rPr>
              <w:t>请给出屏幕截图</w:t>
            </w:r>
          </w:p>
        </w:tc>
      </w:tr>
      <w:tr w:rsidR="007603E4" w:rsidRPr="00861C0F" w14:paraId="5001C993" w14:textId="77777777" w:rsidTr="00CA1E33">
        <w:tc>
          <w:tcPr>
            <w:tcW w:w="396" w:type="pct"/>
          </w:tcPr>
          <w:p w14:paraId="0E5EAB9C" w14:textId="77777777" w:rsidR="007603E4" w:rsidRPr="00861C0F" w:rsidRDefault="007603E4" w:rsidP="007603E4">
            <w:pPr>
              <w:numPr>
                <w:ilvl w:val="0"/>
                <w:numId w:val="28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0EA467A" w14:textId="77777777" w:rsidR="007603E4" w:rsidRDefault="007603E4" w:rsidP="00CA1E33">
            <w:pPr>
              <w:rPr>
                <w:lang w:val="x-none"/>
              </w:rPr>
            </w:pPr>
          </w:p>
          <w:p w14:paraId="169EA91D" w14:textId="77777777" w:rsidR="007603E4" w:rsidRDefault="007603E4" w:rsidP="00CA1E33">
            <w:pPr>
              <w:rPr>
                <w:lang w:val="x-none"/>
              </w:rPr>
            </w:pPr>
          </w:p>
          <w:p w14:paraId="5FCA7B80" w14:textId="77777777" w:rsidR="007603E4" w:rsidRDefault="007603E4" w:rsidP="00CA1E33">
            <w:pPr>
              <w:rPr>
                <w:lang w:val="x-none"/>
              </w:rPr>
            </w:pPr>
          </w:p>
          <w:p w14:paraId="75F0BFA7" w14:textId="77777777" w:rsidR="007603E4" w:rsidRDefault="007603E4" w:rsidP="00CA1E33">
            <w:pPr>
              <w:rPr>
                <w:lang w:val="x-none"/>
              </w:rPr>
            </w:pPr>
          </w:p>
          <w:p w14:paraId="2FF567EC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74A0A51E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51EB6EAD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2952188A" w14:textId="77777777" w:rsidTr="00CA1E33">
        <w:tc>
          <w:tcPr>
            <w:tcW w:w="396" w:type="pct"/>
          </w:tcPr>
          <w:p w14:paraId="6F9EE75D" w14:textId="77777777" w:rsidR="007603E4" w:rsidRPr="00861C0F" w:rsidRDefault="007603E4" w:rsidP="007603E4">
            <w:pPr>
              <w:numPr>
                <w:ilvl w:val="0"/>
                <w:numId w:val="28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3E1EC841" w14:textId="77777777" w:rsidR="007603E4" w:rsidRDefault="007603E4" w:rsidP="00CA1E33">
            <w:pPr>
              <w:rPr>
                <w:lang w:val="x-none"/>
              </w:rPr>
            </w:pPr>
          </w:p>
          <w:p w14:paraId="3DF54DFD" w14:textId="77777777" w:rsidR="007603E4" w:rsidRDefault="007603E4" w:rsidP="00CA1E33">
            <w:pPr>
              <w:rPr>
                <w:lang w:val="x-none"/>
              </w:rPr>
            </w:pPr>
          </w:p>
          <w:p w14:paraId="06BDBDBA" w14:textId="77777777" w:rsidR="007603E4" w:rsidRDefault="007603E4" w:rsidP="00CA1E33">
            <w:pPr>
              <w:rPr>
                <w:lang w:val="x-none"/>
              </w:rPr>
            </w:pPr>
          </w:p>
          <w:p w14:paraId="382441BE" w14:textId="77777777" w:rsidR="007603E4" w:rsidRDefault="007603E4" w:rsidP="00CA1E33">
            <w:pPr>
              <w:rPr>
                <w:lang w:val="x-none"/>
              </w:rPr>
            </w:pPr>
          </w:p>
          <w:p w14:paraId="61FAE033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7077FDFC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4657973F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4F029CD3" w14:textId="77777777" w:rsidTr="00CA1E33">
        <w:tc>
          <w:tcPr>
            <w:tcW w:w="396" w:type="pct"/>
          </w:tcPr>
          <w:p w14:paraId="4D843901" w14:textId="77777777" w:rsidR="007603E4" w:rsidRPr="00861C0F" w:rsidRDefault="007603E4" w:rsidP="007603E4">
            <w:pPr>
              <w:numPr>
                <w:ilvl w:val="0"/>
                <w:numId w:val="28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48BB127" w14:textId="77777777" w:rsidR="007603E4" w:rsidRDefault="007603E4" w:rsidP="00CA1E33">
            <w:pPr>
              <w:rPr>
                <w:lang w:val="x-none"/>
              </w:rPr>
            </w:pPr>
          </w:p>
          <w:p w14:paraId="5E18248B" w14:textId="77777777" w:rsidR="007603E4" w:rsidRDefault="007603E4" w:rsidP="00CA1E33">
            <w:pPr>
              <w:rPr>
                <w:lang w:val="x-none"/>
              </w:rPr>
            </w:pPr>
          </w:p>
          <w:p w14:paraId="5F3EE09B" w14:textId="77777777" w:rsidR="007603E4" w:rsidRDefault="007603E4" w:rsidP="00CA1E33">
            <w:pPr>
              <w:rPr>
                <w:lang w:val="x-none"/>
              </w:rPr>
            </w:pPr>
          </w:p>
          <w:p w14:paraId="0A3B7AAC" w14:textId="77777777" w:rsidR="007603E4" w:rsidRDefault="007603E4" w:rsidP="00CA1E33">
            <w:pPr>
              <w:rPr>
                <w:lang w:val="x-none"/>
              </w:rPr>
            </w:pPr>
          </w:p>
          <w:p w14:paraId="26DDBC3A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238AC933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1E5571FC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6D15FFDF" w14:textId="77777777" w:rsidTr="00CA1E33">
        <w:tc>
          <w:tcPr>
            <w:tcW w:w="396" w:type="pct"/>
          </w:tcPr>
          <w:p w14:paraId="3247210C" w14:textId="77777777" w:rsidR="007603E4" w:rsidRPr="00861C0F" w:rsidRDefault="007603E4" w:rsidP="007603E4">
            <w:pPr>
              <w:numPr>
                <w:ilvl w:val="0"/>
                <w:numId w:val="28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DCB8D64" w14:textId="77777777" w:rsidR="007603E4" w:rsidRDefault="007603E4" w:rsidP="00CA1E33">
            <w:pPr>
              <w:rPr>
                <w:lang w:val="x-none"/>
              </w:rPr>
            </w:pPr>
          </w:p>
          <w:p w14:paraId="34FC32D6" w14:textId="77777777" w:rsidR="007603E4" w:rsidRDefault="007603E4" w:rsidP="00CA1E33">
            <w:pPr>
              <w:rPr>
                <w:lang w:val="x-none"/>
              </w:rPr>
            </w:pPr>
          </w:p>
          <w:p w14:paraId="4A36F8CF" w14:textId="77777777" w:rsidR="007603E4" w:rsidRDefault="007603E4" w:rsidP="00CA1E33">
            <w:pPr>
              <w:rPr>
                <w:lang w:val="x-none"/>
              </w:rPr>
            </w:pPr>
          </w:p>
          <w:p w14:paraId="39F3F876" w14:textId="77777777" w:rsidR="007603E4" w:rsidRDefault="007603E4" w:rsidP="00CA1E33">
            <w:pPr>
              <w:rPr>
                <w:lang w:val="x-none"/>
              </w:rPr>
            </w:pPr>
          </w:p>
          <w:p w14:paraId="5F8FA9D9" w14:textId="77777777" w:rsidR="007603E4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2573C1A6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64D8D2A5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</w:tbl>
    <w:p w14:paraId="0005F87D" w14:textId="77777777" w:rsidR="00AD0CA3" w:rsidRDefault="00AD0CA3" w:rsidP="00AD0CA3"/>
    <w:p w14:paraId="001A8B3C" w14:textId="77777777" w:rsidR="00AD0CA3" w:rsidRPr="00AD0CA3" w:rsidRDefault="00AD0CA3" w:rsidP="00AD0CA3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8" w:name="_Toc200271953"/>
      <w:proofErr w:type="spellStart"/>
      <w:r>
        <w:rPr>
          <w:rFonts w:ascii="Times New Roman" w:hint="eastAsia"/>
          <w:sz w:val="30"/>
          <w:szCs w:val="30"/>
          <w:lang w:eastAsia="zh-CN"/>
        </w:rPr>
        <w:t>Git</w:t>
      </w:r>
      <w:r>
        <w:rPr>
          <w:rFonts w:ascii="Times New Roman" w:hint="eastAsia"/>
          <w:sz w:val="30"/>
          <w:szCs w:val="30"/>
          <w:lang w:eastAsia="zh-CN"/>
        </w:rPr>
        <w:t>操作记录</w:t>
      </w:r>
      <w:bookmarkEnd w:id="48"/>
      <w:proofErr w:type="spellEnd"/>
    </w:p>
    <w:p w14:paraId="155C3CA4" w14:textId="77777777" w:rsidR="00AD0CA3" w:rsidRDefault="00AD0CA3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给出本地创建</w:t>
      </w:r>
      <w:r>
        <w:rPr>
          <w:rFonts w:hint="eastAsia"/>
          <w:lang w:val="x-none"/>
        </w:rPr>
        <w:t>Lab</w:t>
      </w:r>
      <w:r>
        <w:rPr>
          <w:lang w:val="x-none"/>
        </w:rPr>
        <w:t>3</w:t>
      </w:r>
      <w:r>
        <w:rPr>
          <w:rFonts w:hint="eastAsia"/>
          <w:lang w:val="x-none"/>
        </w:rPr>
        <w:t>w</w:t>
      </w:r>
      <w:r>
        <w:rPr>
          <w:rFonts w:hint="eastAsia"/>
          <w:lang w:val="x-none"/>
        </w:rPr>
        <w:t>分支，以及推送到</w:t>
      </w:r>
      <w:proofErr w:type="spellStart"/>
      <w:r>
        <w:rPr>
          <w:rFonts w:hint="eastAsia"/>
          <w:lang w:val="x-none"/>
        </w:rPr>
        <w:t>Github</w:t>
      </w:r>
      <w:r>
        <w:rPr>
          <w:rFonts w:hint="eastAsia"/>
          <w:lang w:val="x-none"/>
        </w:rPr>
        <w:t>上操作命令的截图</w:t>
      </w:r>
      <w:proofErr w:type="spellEnd"/>
      <w:r>
        <w:rPr>
          <w:rFonts w:hint="eastAsia"/>
          <w:lang w:val="x-none"/>
        </w:rPr>
        <w:t>；</w:t>
      </w:r>
    </w:p>
    <w:p w14:paraId="0771E0BC" w14:textId="77B476C1" w:rsidR="00F21ABD" w:rsidRDefault="00F21ABD" w:rsidP="00AD0CA3">
      <w:pPr>
        <w:ind w:left="420"/>
        <w:rPr>
          <w:lang w:val="x-none"/>
        </w:rPr>
      </w:pPr>
      <w:r w:rsidRPr="00F21ABD">
        <w:rPr>
          <w:noProof/>
          <w:lang w:val="x-none"/>
        </w:rPr>
        <w:drawing>
          <wp:inline distT="0" distB="0" distL="0" distR="0" wp14:anchorId="613CD3AE" wp14:editId="51C31CF3">
            <wp:extent cx="5274310" cy="2425065"/>
            <wp:effectExtent l="0" t="0" r="2540" b="0"/>
            <wp:docPr id="1561374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745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3360" w14:textId="426563E0" w:rsidR="00F21ABD" w:rsidRDefault="00F21ABD" w:rsidP="00AD0CA3">
      <w:pPr>
        <w:ind w:left="420"/>
        <w:rPr>
          <w:lang w:val="x-none"/>
        </w:rPr>
      </w:pPr>
      <w:r w:rsidRPr="00F21ABD">
        <w:rPr>
          <w:noProof/>
          <w:lang w:val="x-none"/>
        </w:rPr>
        <w:drawing>
          <wp:inline distT="0" distB="0" distL="0" distR="0" wp14:anchorId="46B55D6C" wp14:editId="24F525F9">
            <wp:extent cx="5274310" cy="2028190"/>
            <wp:effectExtent l="0" t="0" r="2540" b="0"/>
            <wp:docPr id="789692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9207" name="图片 1" descr="文本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7952" w14:textId="53CD06F7" w:rsidR="00BD0553" w:rsidRDefault="00BD0553" w:rsidP="00AD0CA3">
      <w:pPr>
        <w:ind w:left="420"/>
        <w:rPr>
          <w:lang w:val="x-none"/>
        </w:rPr>
      </w:pPr>
      <w:r w:rsidRPr="00BD0553">
        <w:rPr>
          <w:noProof/>
          <w:lang w:val="x-none"/>
        </w:rPr>
        <w:lastRenderedPageBreak/>
        <w:drawing>
          <wp:inline distT="0" distB="0" distL="0" distR="0" wp14:anchorId="7B9108CB" wp14:editId="2DE1BB08">
            <wp:extent cx="5274310" cy="1397635"/>
            <wp:effectExtent l="0" t="0" r="2540" b="0"/>
            <wp:docPr id="179007065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0657" name="图片 1" descr="文本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176C" w14:textId="77777777" w:rsidR="00AD0CA3" w:rsidRDefault="00AD0CA3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给出本地合并</w:t>
      </w:r>
      <w:r>
        <w:rPr>
          <w:rFonts w:hint="eastAsia"/>
          <w:lang w:val="x-none"/>
        </w:rPr>
        <w:t>Lab</w:t>
      </w:r>
      <w:r>
        <w:rPr>
          <w:lang w:val="x-none"/>
        </w:rPr>
        <w:t>3</w:t>
      </w:r>
      <w:r>
        <w:rPr>
          <w:rFonts w:hint="eastAsia"/>
          <w:lang w:val="x-none"/>
        </w:rPr>
        <w:t>w</w:t>
      </w:r>
      <w:r>
        <w:rPr>
          <w:rFonts w:hint="eastAsia"/>
          <w:lang w:val="x-none"/>
        </w:rPr>
        <w:t>分支到</w:t>
      </w:r>
      <w:proofErr w:type="spellStart"/>
      <w:r>
        <w:rPr>
          <w:rFonts w:hint="eastAsia"/>
          <w:lang w:val="x-none"/>
        </w:rPr>
        <w:t>master</w:t>
      </w:r>
      <w:r>
        <w:rPr>
          <w:rFonts w:hint="eastAsia"/>
          <w:lang w:val="x-none"/>
        </w:rPr>
        <w:t>分支，以及推送到</w:t>
      </w:r>
      <w:r>
        <w:rPr>
          <w:rFonts w:hint="eastAsia"/>
          <w:lang w:val="x-none"/>
        </w:rPr>
        <w:t>Github</w:t>
      </w:r>
      <w:r>
        <w:rPr>
          <w:rFonts w:hint="eastAsia"/>
          <w:lang w:val="x-none"/>
        </w:rPr>
        <w:t>上操作命令的截图</w:t>
      </w:r>
      <w:proofErr w:type="spellEnd"/>
      <w:r>
        <w:rPr>
          <w:rFonts w:hint="eastAsia"/>
          <w:lang w:val="x-none"/>
        </w:rPr>
        <w:t>。</w:t>
      </w:r>
    </w:p>
    <w:p w14:paraId="32BC1515" w14:textId="2D5E6C8F" w:rsidR="00BD0553" w:rsidRPr="00AD0CA3" w:rsidRDefault="00BD0553" w:rsidP="00AD0CA3">
      <w:pPr>
        <w:ind w:left="420"/>
        <w:rPr>
          <w:lang w:val="x-none"/>
        </w:rPr>
      </w:pPr>
      <w:r w:rsidRPr="00BD0553">
        <w:rPr>
          <w:noProof/>
          <w:lang w:val="x-none"/>
        </w:rPr>
        <w:drawing>
          <wp:inline distT="0" distB="0" distL="0" distR="0" wp14:anchorId="1A77873D" wp14:editId="5BD2482B">
            <wp:extent cx="5274310" cy="4080510"/>
            <wp:effectExtent l="0" t="0" r="2540" b="0"/>
            <wp:docPr id="190417160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71600" name="图片 1" descr="文本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3DEB" w14:textId="77777777" w:rsidR="00C62E81" w:rsidRDefault="008F3C06" w:rsidP="00AD0CA3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49" w:name="_Toc200271954"/>
      <w:r>
        <w:rPr>
          <w:rFonts w:hint="eastAsia"/>
          <w:sz w:val="32"/>
          <w:szCs w:val="32"/>
          <w:lang w:eastAsia="zh-CN"/>
        </w:rPr>
        <w:t>计划与实际进度</w:t>
      </w:r>
      <w:bookmarkEnd w:id="12"/>
      <w:bookmarkEnd w:id="49"/>
    </w:p>
    <w:tbl>
      <w:tblPr>
        <w:tblW w:w="527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276"/>
        <w:gridCol w:w="1275"/>
        <w:gridCol w:w="4223"/>
      </w:tblGrid>
      <w:tr w:rsidR="00C62E81" w:rsidRPr="00861C0F" w14:paraId="216DDE53" w14:textId="77777777" w:rsidTr="004A3666">
        <w:tc>
          <w:tcPr>
            <w:tcW w:w="1131" w:type="pct"/>
          </w:tcPr>
          <w:p w14:paraId="798E286E" w14:textId="77777777" w:rsidR="00C62E81" w:rsidRPr="00861C0F" w:rsidRDefault="00C62E81" w:rsidP="00B33270">
            <w:pPr>
              <w:jc w:val="center"/>
              <w:rPr>
                <w:lang w:val="x-none"/>
              </w:rPr>
            </w:pPr>
            <w:r w:rsidRPr="00861C0F">
              <w:rPr>
                <w:rFonts w:hint="eastAsia"/>
                <w:lang w:val="x-none"/>
              </w:rPr>
              <w:t>任务</w:t>
            </w:r>
            <w:r w:rsidR="006C7ED2">
              <w:rPr>
                <w:rFonts w:hint="eastAsia"/>
                <w:lang w:val="x-none"/>
              </w:rPr>
              <w:t>名称</w:t>
            </w:r>
          </w:p>
        </w:tc>
        <w:tc>
          <w:tcPr>
            <w:tcW w:w="729" w:type="pct"/>
          </w:tcPr>
          <w:p w14:paraId="5DB201FD" w14:textId="77777777" w:rsidR="00C62E81" w:rsidRPr="00861C0F" w:rsidRDefault="00C62E81" w:rsidP="00B33270">
            <w:pPr>
              <w:jc w:val="center"/>
              <w:rPr>
                <w:lang w:val="x-none"/>
              </w:rPr>
            </w:pPr>
            <w:r w:rsidRPr="00861C0F">
              <w:rPr>
                <w:rFonts w:hint="eastAsia"/>
                <w:lang w:val="x-none"/>
              </w:rPr>
              <w:t>计划时间长度（分钟）</w:t>
            </w:r>
          </w:p>
        </w:tc>
        <w:tc>
          <w:tcPr>
            <w:tcW w:w="728" w:type="pct"/>
          </w:tcPr>
          <w:p w14:paraId="110334D5" w14:textId="77777777" w:rsidR="00C62E81" w:rsidRPr="00861C0F" w:rsidRDefault="00C62E81" w:rsidP="00B33270">
            <w:pPr>
              <w:jc w:val="center"/>
              <w:rPr>
                <w:lang w:val="x-none"/>
              </w:rPr>
            </w:pPr>
            <w:r w:rsidRPr="00861C0F">
              <w:rPr>
                <w:rFonts w:hint="eastAsia"/>
                <w:lang w:val="x-none"/>
              </w:rPr>
              <w:t>实际耗费时间（分钟）</w:t>
            </w:r>
          </w:p>
        </w:tc>
        <w:tc>
          <w:tcPr>
            <w:tcW w:w="2412" w:type="pct"/>
          </w:tcPr>
          <w:p w14:paraId="430E94C3" w14:textId="77777777" w:rsidR="00C62E81" w:rsidRPr="00861C0F" w:rsidRDefault="00C62E81" w:rsidP="00B33270">
            <w:pPr>
              <w:jc w:val="center"/>
              <w:rPr>
                <w:lang w:val="x-none"/>
              </w:rPr>
            </w:pPr>
            <w:r w:rsidRPr="00861C0F">
              <w:rPr>
                <w:rFonts w:hint="eastAsia"/>
                <w:lang w:val="x-none"/>
              </w:rPr>
              <w:t>提前或延期的原因分析</w:t>
            </w:r>
          </w:p>
        </w:tc>
      </w:tr>
      <w:tr w:rsidR="00C62E81" w:rsidRPr="00861C0F" w14:paraId="6AB6248C" w14:textId="77777777" w:rsidTr="004A3666">
        <w:tc>
          <w:tcPr>
            <w:tcW w:w="1131" w:type="pct"/>
          </w:tcPr>
          <w:p w14:paraId="0EF6D5B2" w14:textId="5D2C88B9" w:rsidR="00C62E81" w:rsidRPr="00861C0F" w:rsidRDefault="004A3666" w:rsidP="00B33270">
            <w:pPr>
              <w:rPr>
                <w:lang w:val="x-none"/>
              </w:rPr>
            </w:pPr>
            <w:r w:rsidRPr="004A3666">
              <w:t>环境准备（新</w:t>
            </w:r>
            <w:r w:rsidRPr="004A3666">
              <w:t xml:space="preserve"> </w:t>
            </w:r>
            <w:proofErr w:type="spellStart"/>
            <w:r w:rsidRPr="004A3666">
              <w:t>venv</w:t>
            </w:r>
            <w:proofErr w:type="spellEnd"/>
            <w:r w:rsidRPr="004A3666">
              <w:t xml:space="preserve"> + </w:t>
            </w:r>
            <w:r w:rsidRPr="004A3666">
              <w:t>依赖安装）</w:t>
            </w:r>
          </w:p>
        </w:tc>
        <w:tc>
          <w:tcPr>
            <w:tcW w:w="729" w:type="pct"/>
          </w:tcPr>
          <w:p w14:paraId="2E70C257" w14:textId="053C03EA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20</w:t>
            </w:r>
          </w:p>
        </w:tc>
        <w:tc>
          <w:tcPr>
            <w:tcW w:w="728" w:type="pct"/>
          </w:tcPr>
          <w:p w14:paraId="36DC51AE" w14:textId="7412D717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30</w:t>
            </w:r>
          </w:p>
        </w:tc>
        <w:tc>
          <w:tcPr>
            <w:tcW w:w="2412" w:type="pct"/>
          </w:tcPr>
          <w:p w14:paraId="3D366464" w14:textId="160A434C" w:rsidR="00C62E81" w:rsidRPr="00861C0F" w:rsidRDefault="004A3666" w:rsidP="00B33270">
            <w:pPr>
              <w:rPr>
                <w:lang w:val="x-none"/>
              </w:rPr>
            </w:pPr>
            <w:r w:rsidRPr="004A3666">
              <w:t>首次遗漏</w:t>
            </w:r>
            <w:r w:rsidRPr="004A3666">
              <w:t xml:space="preserve"> matplotlib</w:t>
            </w:r>
            <w:r w:rsidRPr="004A3666">
              <w:t>，二次安装</w:t>
            </w:r>
          </w:p>
        </w:tc>
      </w:tr>
      <w:tr w:rsidR="00C62E81" w:rsidRPr="00861C0F" w14:paraId="4D3CF8D4" w14:textId="77777777" w:rsidTr="004A3666">
        <w:tc>
          <w:tcPr>
            <w:tcW w:w="1131" w:type="pct"/>
          </w:tcPr>
          <w:p w14:paraId="68A4EEFD" w14:textId="651201E5" w:rsidR="00C62E81" w:rsidRPr="00861C0F" w:rsidRDefault="004A3666" w:rsidP="00B33270">
            <w:pPr>
              <w:rPr>
                <w:lang w:val="x-none"/>
              </w:rPr>
            </w:pPr>
            <w:r w:rsidRPr="004A3666">
              <w:rPr>
                <w:b/>
                <w:bCs/>
              </w:rPr>
              <w:t>黑盒测试</w:t>
            </w:r>
            <w:r w:rsidRPr="004A3666">
              <w:rPr>
                <w:b/>
                <w:bCs/>
              </w:rPr>
              <w:t xml:space="preserve"> Lab3b</w:t>
            </w:r>
            <w:r w:rsidRPr="004A3666">
              <w:br/>
              <w:t xml:space="preserve">- </w:t>
            </w:r>
            <w:r w:rsidRPr="004A3666">
              <w:t>等价类设计</w:t>
            </w:r>
            <w:r w:rsidRPr="004A3666">
              <w:t xml:space="preserve"> + 7 </w:t>
            </w:r>
            <w:r w:rsidRPr="004A3666">
              <w:t>条用例</w:t>
            </w:r>
          </w:p>
        </w:tc>
        <w:tc>
          <w:tcPr>
            <w:tcW w:w="729" w:type="pct"/>
          </w:tcPr>
          <w:p w14:paraId="1A7161D7" w14:textId="3A1213C8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40</w:t>
            </w:r>
          </w:p>
        </w:tc>
        <w:tc>
          <w:tcPr>
            <w:tcW w:w="728" w:type="pct"/>
          </w:tcPr>
          <w:p w14:paraId="0AC3273C" w14:textId="54BE8202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45</w:t>
            </w:r>
          </w:p>
        </w:tc>
        <w:tc>
          <w:tcPr>
            <w:tcW w:w="2412" w:type="pct"/>
          </w:tcPr>
          <w:p w14:paraId="7BC4F020" w14:textId="6EB14FDB" w:rsidR="00C62E81" w:rsidRPr="00861C0F" w:rsidRDefault="004A3666" w:rsidP="00B33270">
            <w:pPr>
              <w:rPr>
                <w:lang w:val="x-none"/>
              </w:rPr>
            </w:pPr>
            <w:r w:rsidRPr="004A3666">
              <w:t>设计过程顺利，调试</w:t>
            </w:r>
            <w:r w:rsidRPr="004A3666">
              <w:t xml:space="preserve"> ANSI </w:t>
            </w:r>
            <w:r w:rsidRPr="004A3666">
              <w:t>颜色输出稍耗时</w:t>
            </w:r>
          </w:p>
        </w:tc>
      </w:tr>
      <w:tr w:rsidR="00C62E81" w:rsidRPr="00861C0F" w14:paraId="5C7F2B61" w14:textId="77777777" w:rsidTr="004A3666">
        <w:tc>
          <w:tcPr>
            <w:tcW w:w="1131" w:type="pct"/>
          </w:tcPr>
          <w:p w14:paraId="3722CAF0" w14:textId="7661CF95" w:rsidR="00C62E81" w:rsidRPr="00861C0F" w:rsidRDefault="004A3666" w:rsidP="00B33270">
            <w:pPr>
              <w:rPr>
                <w:lang w:val="x-none"/>
              </w:rPr>
            </w:pPr>
            <w:r w:rsidRPr="004A3666">
              <w:t xml:space="preserve">flake8/bandit </w:t>
            </w:r>
            <w:r w:rsidRPr="004A3666">
              <w:t>清零</w:t>
            </w:r>
            <w:r w:rsidRPr="004A3666">
              <w:t xml:space="preserve"> &amp; </w:t>
            </w:r>
            <w:r w:rsidRPr="004A3666">
              <w:t>基础覆盖率</w:t>
            </w:r>
          </w:p>
        </w:tc>
        <w:tc>
          <w:tcPr>
            <w:tcW w:w="729" w:type="pct"/>
          </w:tcPr>
          <w:p w14:paraId="4CD01E92" w14:textId="6E7D1810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25</w:t>
            </w:r>
          </w:p>
        </w:tc>
        <w:tc>
          <w:tcPr>
            <w:tcW w:w="728" w:type="pct"/>
          </w:tcPr>
          <w:p w14:paraId="6731A885" w14:textId="0F8E92B0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30</w:t>
            </w:r>
          </w:p>
        </w:tc>
        <w:tc>
          <w:tcPr>
            <w:tcW w:w="2412" w:type="pct"/>
          </w:tcPr>
          <w:p w14:paraId="771ADC37" w14:textId="454A3B7C" w:rsidR="00C62E81" w:rsidRPr="00861C0F" w:rsidRDefault="004A3666" w:rsidP="00B33270">
            <w:pPr>
              <w:rPr>
                <w:lang w:val="x-none"/>
              </w:rPr>
            </w:pPr>
            <w:r w:rsidRPr="004A3666">
              <w:t>需用</w:t>
            </w:r>
            <w:r w:rsidRPr="004A3666">
              <w:t xml:space="preserve"> black + </w:t>
            </w:r>
            <w:proofErr w:type="spellStart"/>
            <w:r w:rsidRPr="004A3666">
              <w:t>isort</w:t>
            </w:r>
            <w:proofErr w:type="spellEnd"/>
            <w:r w:rsidRPr="004A3666">
              <w:t xml:space="preserve"> </w:t>
            </w:r>
            <w:r w:rsidRPr="004A3666">
              <w:t>统一格式</w:t>
            </w:r>
          </w:p>
        </w:tc>
      </w:tr>
      <w:tr w:rsidR="004A3666" w:rsidRPr="00861C0F" w14:paraId="2849A4CD" w14:textId="77777777" w:rsidTr="004A3666">
        <w:tc>
          <w:tcPr>
            <w:tcW w:w="1131" w:type="pct"/>
          </w:tcPr>
          <w:p w14:paraId="76C81B64" w14:textId="48084F10" w:rsidR="004A3666" w:rsidRPr="00861C0F" w:rsidRDefault="004A3666" w:rsidP="00B33270">
            <w:pPr>
              <w:rPr>
                <w:lang w:val="x-none"/>
              </w:rPr>
            </w:pPr>
            <w:r w:rsidRPr="004A3666">
              <w:rPr>
                <w:b/>
                <w:bCs/>
              </w:rPr>
              <w:lastRenderedPageBreak/>
              <w:t>白盒测试</w:t>
            </w:r>
            <w:r w:rsidRPr="004A3666">
              <w:rPr>
                <w:b/>
                <w:bCs/>
              </w:rPr>
              <w:t xml:space="preserve"> Lab3w</w:t>
            </w:r>
            <w:r w:rsidRPr="004A3666">
              <w:br/>
              <w:t xml:space="preserve">- 5 </w:t>
            </w:r>
            <w:r w:rsidRPr="004A3666">
              <w:t>条基本路径用例编写</w:t>
            </w:r>
          </w:p>
        </w:tc>
        <w:tc>
          <w:tcPr>
            <w:tcW w:w="729" w:type="pct"/>
          </w:tcPr>
          <w:p w14:paraId="75CFB845" w14:textId="3772228C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40</w:t>
            </w:r>
          </w:p>
        </w:tc>
        <w:tc>
          <w:tcPr>
            <w:tcW w:w="728" w:type="pct"/>
          </w:tcPr>
          <w:p w14:paraId="3CDD3377" w14:textId="2D4E0C80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35</w:t>
            </w:r>
          </w:p>
        </w:tc>
        <w:tc>
          <w:tcPr>
            <w:tcW w:w="2412" w:type="pct"/>
          </w:tcPr>
          <w:p w14:paraId="0D0C3493" w14:textId="70DAF064" w:rsidR="004A3666" w:rsidRPr="00861C0F" w:rsidRDefault="004A3666" w:rsidP="00B33270">
            <w:pPr>
              <w:rPr>
                <w:lang w:val="x-none"/>
              </w:rPr>
            </w:pPr>
            <w:r w:rsidRPr="004A3666">
              <w:t>复用黑盒思路，提前完成</w:t>
            </w:r>
          </w:p>
        </w:tc>
      </w:tr>
      <w:tr w:rsidR="004A3666" w:rsidRPr="00861C0F" w14:paraId="36A59A19" w14:textId="77777777" w:rsidTr="004A3666">
        <w:tc>
          <w:tcPr>
            <w:tcW w:w="1131" w:type="pct"/>
          </w:tcPr>
          <w:p w14:paraId="2FADECEA" w14:textId="5678B2DA" w:rsidR="004A3666" w:rsidRPr="00861C0F" w:rsidRDefault="004A3666" w:rsidP="00B33270">
            <w:pPr>
              <w:rPr>
                <w:lang w:val="x-none"/>
              </w:rPr>
            </w:pPr>
            <w:r w:rsidRPr="004A3666">
              <w:t>运行</w:t>
            </w:r>
            <w:r w:rsidRPr="004A3666">
              <w:t xml:space="preserve"> </w:t>
            </w:r>
            <w:proofErr w:type="spellStart"/>
            <w:r w:rsidRPr="004A3666">
              <w:t>pytest</w:t>
            </w:r>
            <w:proofErr w:type="spellEnd"/>
            <w:r w:rsidRPr="004A3666">
              <w:t>、修复失败</w:t>
            </w:r>
          </w:p>
        </w:tc>
        <w:tc>
          <w:tcPr>
            <w:tcW w:w="729" w:type="pct"/>
          </w:tcPr>
          <w:p w14:paraId="3E66A86C" w14:textId="273B6835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30</w:t>
            </w:r>
          </w:p>
        </w:tc>
        <w:tc>
          <w:tcPr>
            <w:tcW w:w="728" w:type="pct"/>
          </w:tcPr>
          <w:p w14:paraId="035801CB" w14:textId="5713E8B2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45</w:t>
            </w:r>
          </w:p>
        </w:tc>
        <w:tc>
          <w:tcPr>
            <w:tcW w:w="2412" w:type="pct"/>
          </w:tcPr>
          <w:p w14:paraId="624971F4" w14:textId="0258D2D0" w:rsidR="004A3666" w:rsidRPr="00861C0F" w:rsidRDefault="004A3666" w:rsidP="00B33270">
            <w:pPr>
              <w:rPr>
                <w:lang w:val="x-none"/>
              </w:rPr>
            </w:pPr>
            <w:r w:rsidRPr="004A3666">
              <w:t xml:space="preserve">P5 </w:t>
            </w:r>
            <w:r w:rsidRPr="004A3666">
              <w:t>劣路径断言错误，重新构造图</w:t>
            </w:r>
          </w:p>
        </w:tc>
      </w:tr>
      <w:tr w:rsidR="004A3666" w:rsidRPr="00861C0F" w14:paraId="2EBA274D" w14:textId="77777777" w:rsidTr="004A3666">
        <w:tc>
          <w:tcPr>
            <w:tcW w:w="1131" w:type="pct"/>
          </w:tcPr>
          <w:p w14:paraId="4E1D1AFE" w14:textId="1CCF2EDC" w:rsidR="004A3666" w:rsidRPr="004A3666" w:rsidRDefault="004A3666" w:rsidP="00B33270">
            <w:r w:rsidRPr="004A3666">
              <w:t>覆盖率</w:t>
            </w:r>
            <w:r w:rsidRPr="004A3666">
              <w:t xml:space="preserve"> ≥ 60 %</w:t>
            </w:r>
            <w:r w:rsidRPr="004A3666">
              <w:t>（排除</w:t>
            </w:r>
            <w:r w:rsidRPr="004A3666">
              <w:t xml:space="preserve"> graph.py</w:t>
            </w:r>
          </w:p>
        </w:tc>
        <w:tc>
          <w:tcPr>
            <w:tcW w:w="729" w:type="pct"/>
          </w:tcPr>
          <w:p w14:paraId="4DA16A93" w14:textId="4707CA17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15</w:t>
            </w:r>
          </w:p>
        </w:tc>
        <w:tc>
          <w:tcPr>
            <w:tcW w:w="728" w:type="pct"/>
          </w:tcPr>
          <w:p w14:paraId="44825D3F" w14:textId="03370F46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20</w:t>
            </w:r>
          </w:p>
        </w:tc>
        <w:tc>
          <w:tcPr>
            <w:tcW w:w="2412" w:type="pct"/>
          </w:tcPr>
          <w:p w14:paraId="58401D8A" w14:textId="41561D70" w:rsidR="004A3666" w:rsidRPr="00861C0F" w:rsidRDefault="004A3666" w:rsidP="00B33270">
            <w:pPr>
              <w:rPr>
                <w:lang w:val="x-none"/>
              </w:rPr>
            </w:pPr>
            <w:r w:rsidRPr="004A3666">
              <w:t>配置</w:t>
            </w:r>
            <w:r w:rsidRPr="004A3666">
              <w:t xml:space="preserve"> pytest.ini </w:t>
            </w:r>
            <w:r w:rsidRPr="004A3666">
              <w:t>调整</w:t>
            </w:r>
            <w:r w:rsidRPr="004A3666">
              <w:t xml:space="preserve"> omit</w:t>
            </w:r>
          </w:p>
        </w:tc>
      </w:tr>
      <w:tr w:rsidR="004A3666" w:rsidRPr="00861C0F" w14:paraId="1D613BAD" w14:textId="77777777" w:rsidTr="004A3666">
        <w:tc>
          <w:tcPr>
            <w:tcW w:w="1131" w:type="pct"/>
          </w:tcPr>
          <w:p w14:paraId="4D5C69A5" w14:textId="5D6FFC01" w:rsidR="004A3666" w:rsidRPr="004A3666" w:rsidRDefault="004A3666" w:rsidP="00B33270">
            <w:r w:rsidRPr="004A3666">
              <w:t xml:space="preserve">Git </w:t>
            </w:r>
            <w:r w:rsidRPr="004A3666">
              <w:t>流程：</w:t>
            </w:r>
            <w:r w:rsidRPr="004A3666">
              <w:t xml:space="preserve">Lab3b &amp; Lab3w </w:t>
            </w:r>
            <w:r w:rsidRPr="004A3666">
              <w:t>合并、推送</w:t>
            </w:r>
          </w:p>
        </w:tc>
        <w:tc>
          <w:tcPr>
            <w:tcW w:w="729" w:type="pct"/>
          </w:tcPr>
          <w:p w14:paraId="6D4DAE96" w14:textId="19700458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15</w:t>
            </w:r>
          </w:p>
        </w:tc>
        <w:tc>
          <w:tcPr>
            <w:tcW w:w="728" w:type="pct"/>
          </w:tcPr>
          <w:p w14:paraId="582FB3EA" w14:textId="4348B317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10</w:t>
            </w:r>
          </w:p>
        </w:tc>
        <w:tc>
          <w:tcPr>
            <w:tcW w:w="2412" w:type="pct"/>
          </w:tcPr>
          <w:p w14:paraId="391608ED" w14:textId="382E991A" w:rsidR="004A3666" w:rsidRPr="00861C0F" w:rsidRDefault="004A3666" w:rsidP="00B33270">
            <w:pPr>
              <w:rPr>
                <w:lang w:val="x-none"/>
              </w:rPr>
            </w:pPr>
            <w:r w:rsidRPr="004A3666">
              <w:t>无冲突，一次推送成功</w:t>
            </w:r>
          </w:p>
        </w:tc>
      </w:tr>
    </w:tbl>
    <w:p w14:paraId="204BDCE6" w14:textId="16181573" w:rsidR="00AD0CA3" w:rsidRDefault="00AD0CA3" w:rsidP="00AD0CA3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50" w:name="_Toc200271955"/>
      <w:r>
        <w:rPr>
          <w:rFonts w:hint="eastAsia"/>
          <w:sz w:val="32"/>
          <w:szCs w:val="32"/>
          <w:lang w:eastAsia="zh-CN"/>
        </w:rPr>
        <w:t>小结</w:t>
      </w:r>
      <w:bookmarkEnd w:id="50"/>
    </w:p>
    <w:p w14:paraId="023D3E6B" w14:textId="772032F7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r w:rsidRPr="004A3666">
        <w:rPr>
          <w:b/>
          <w:bCs/>
          <w:kern w:val="0"/>
          <w:sz w:val="24"/>
        </w:rPr>
        <w:t>flake8</w:t>
      </w:r>
      <w:r w:rsidRPr="004A3666">
        <w:rPr>
          <w:kern w:val="0"/>
          <w:sz w:val="24"/>
        </w:rPr>
        <w:t>：</w:t>
      </w:r>
      <w:r w:rsidRPr="004A3666">
        <w:rPr>
          <w:kern w:val="0"/>
          <w:sz w:val="24"/>
        </w:rPr>
        <w:t xml:space="preserve">0 </w:t>
      </w:r>
      <w:r w:rsidRPr="004A3666">
        <w:rPr>
          <w:kern w:val="0"/>
          <w:sz w:val="24"/>
        </w:rPr>
        <w:t>告警；代码风格统一（</w:t>
      </w:r>
      <w:proofErr w:type="spellStart"/>
      <w:r w:rsidRPr="004A3666">
        <w:rPr>
          <w:kern w:val="0"/>
          <w:sz w:val="24"/>
        </w:rPr>
        <w:t>black+isort</w:t>
      </w:r>
      <w:proofErr w:type="spellEnd"/>
      <w:r w:rsidRPr="004A3666">
        <w:rPr>
          <w:kern w:val="0"/>
          <w:sz w:val="24"/>
        </w:rPr>
        <w:t>）。</w:t>
      </w:r>
    </w:p>
    <w:p w14:paraId="06D986F7" w14:textId="0B9559DB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r w:rsidRPr="004A3666">
        <w:rPr>
          <w:b/>
          <w:bCs/>
          <w:kern w:val="0"/>
          <w:sz w:val="24"/>
        </w:rPr>
        <w:t>Bandit</w:t>
      </w:r>
      <w:r w:rsidRPr="004A3666">
        <w:rPr>
          <w:kern w:val="0"/>
          <w:sz w:val="24"/>
        </w:rPr>
        <w:t>：仅剩</w:t>
      </w:r>
      <w:r w:rsidRPr="004A3666">
        <w:rPr>
          <w:kern w:val="0"/>
          <w:sz w:val="24"/>
        </w:rPr>
        <w:t xml:space="preserve"> Low-level </w:t>
      </w:r>
      <w:r w:rsidRPr="004A3666">
        <w:rPr>
          <w:kern w:val="0"/>
          <w:sz w:val="24"/>
        </w:rPr>
        <w:t>提示，已评估无安全风险。</w:t>
      </w:r>
    </w:p>
    <w:p w14:paraId="13D87BD5" w14:textId="767298E4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r w:rsidRPr="004A3666">
        <w:rPr>
          <w:b/>
          <w:bCs/>
          <w:kern w:val="0"/>
          <w:sz w:val="24"/>
        </w:rPr>
        <w:t>黑盒阶段</w:t>
      </w:r>
      <w:r w:rsidRPr="004A3666">
        <w:rPr>
          <w:kern w:val="0"/>
          <w:sz w:val="24"/>
        </w:rPr>
        <w:t>：</w:t>
      </w:r>
      <w:r w:rsidRPr="004A3666">
        <w:rPr>
          <w:kern w:val="0"/>
          <w:sz w:val="24"/>
        </w:rPr>
        <w:t xml:space="preserve">7 </w:t>
      </w:r>
      <w:r w:rsidRPr="004A3666">
        <w:rPr>
          <w:kern w:val="0"/>
          <w:sz w:val="24"/>
        </w:rPr>
        <w:t>个等价类用例覆盖输入边界，全部通过；静态检查清</w:t>
      </w:r>
      <w:r w:rsidRPr="004A3666">
        <w:rPr>
          <w:kern w:val="0"/>
          <w:sz w:val="24"/>
        </w:rPr>
        <w:t xml:space="preserve"> 0</w:t>
      </w:r>
      <w:r w:rsidRPr="004A3666">
        <w:rPr>
          <w:kern w:val="0"/>
          <w:sz w:val="24"/>
        </w:rPr>
        <w:t>。</w:t>
      </w:r>
    </w:p>
    <w:p w14:paraId="73135DF6" w14:textId="2B675287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r w:rsidRPr="004A3666">
        <w:rPr>
          <w:b/>
          <w:bCs/>
          <w:kern w:val="0"/>
          <w:sz w:val="24"/>
        </w:rPr>
        <w:t>白盒阶段</w:t>
      </w:r>
      <w:r w:rsidRPr="004A3666">
        <w:rPr>
          <w:kern w:val="0"/>
          <w:sz w:val="24"/>
        </w:rPr>
        <w:t>：按圈复杂度</w:t>
      </w:r>
      <w:r w:rsidRPr="004A3666">
        <w:rPr>
          <w:kern w:val="0"/>
          <w:sz w:val="24"/>
        </w:rPr>
        <w:t xml:space="preserve"> 5 </w:t>
      </w:r>
      <w:r w:rsidRPr="004A3666">
        <w:rPr>
          <w:kern w:val="0"/>
          <w:sz w:val="24"/>
        </w:rPr>
        <w:t>条基本路径补测，修复一处路径判定错误；覆盖率由</w:t>
      </w:r>
      <w:r w:rsidRPr="004A3666">
        <w:rPr>
          <w:kern w:val="0"/>
          <w:sz w:val="24"/>
        </w:rPr>
        <w:t xml:space="preserve"> 48 % </w:t>
      </w:r>
      <w:r w:rsidRPr="004A3666">
        <w:rPr>
          <w:kern w:val="0"/>
          <w:sz w:val="24"/>
        </w:rPr>
        <w:t>提升到</w:t>
      </w:r>
      <w:r w:rsidRPr="004A3666">
        <w:rPr>
          <w:kern w:val="0"/>
          <w:sz w:val="24"/>
        </w:rPr>
        <w:t xml:space="preserve"> </w:t>
      </w:r>
      <w:r w:rsidRPr="004A3666">
        <w:rPr>
          <w:b/>
          <w:bCs/>
          <w:kern w:val="0"/>
          <w:sz w:val="24"/>
        </w:rPr>
        <w:t>≈ 70 %</w:t>
      </w:r>
      <w:r w:rsidRPr="004A3666">
        <w:rPr>
          <w:kern w:val="0"/>
          <w:sz w:val="24"/>
        </w:rPr>
        <w:t>。</w:t>
      </w:r>
    </w:p>
    <w:p w14:paraId="4908A06D" w14:textId="07B78B92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r w:rsidRPr="004A3666">
        <w:rPr>
          <w:kern w:val="0"/>
          <w:sz w:val="24"/>
        </w:rPr>
        <w:t>主要耗时点：依赖缺失与</w:t>
      </w:r>
      <w:r w:rsidRPr="004A3666">
        <w:rPr>
          <w:kern w:val="0"/>
          <w:sz w:val="24"/>
        </w:rPr>
        <w:t xml:space="preserve"> P5 </w:t>
      </w:r>
      <w:r w:rsidRPr="004A3666">
        <w:rPr>
          <w:kern w:val="0"/>
          <w:sz w:val="24"/>
        </w:rPr>
        <w:t>劣路径设计，其余流程按计划完成。最终</w:t>
      </w:r>
      <w:r w:rsidRPr="004A3666">
        <w:rPr>
          <w:kern w:val="0"/>
          <w:sz w:val="24"/>
        </w:rPr>
        <w:t xml:space="preserve"> master </w:t>
      </w:r>
      <w:r w:rsidRPr="004A3666">
        <w:rPr>
          <w:kern w:val="0"/>
          <w:sz w:val="24"/>
        </w:rPr>
        <w:t>分支全部测试通过，质量工具静默，满足实验要求。</w:t>
      </w:r>
    </w:p>
    <w:p w14:paraId="196633A8" w14:textId="77777777" w:rsidR="00523D6F" w:rsidRPr="008F3C06" w:rsidRDefault="00523D6F" w:rsidP="00523D6F">
      <w:pPr>
        <w:rPr>
          <w:lang w:val="x-none"/>
        </w:rPr>
      </w:pPr>
    </w:p>
    <w:sectPr w:rsidR="00523D6F" w:rsidRPr="008F3C06" w:rsidSect="008B3182">
      <w:headerReference w:type="first" r:id="rId40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DC3462" w14:textId="77777777" w:rsidR="000968CF" w:rsidRDefault="000968CF">
      <w:r>
        <w:separator/>
      </w:r>
    </w:p>
  </w:endnote>
  <w:endnote w:type="continuationSeparator" w:id="0">
    <w:p w14:paraId="4422FA42" w14:textId="77777777" w:rsidR="000968CF" w:rsidRDefault="00096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50DE8D" w14:textId="77777777" w:rsidR="00DA14B3" w:rsidRDefault="00DA14B3" w:rsidP="008B3182">
    <w:pPr>
      <w:pStyle w:val="af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fldChar w:fldCharType="end"/>
    </w:r>
  </w:p>
  <w:p w14:paraId="1F76874A" w14:textId="77777777" w:rsidR="00DA14B3" w:rsidRDefault="00DA14B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9D5D3" w14:textId="77777777" w:rsidR="008B3182" w:rsidRDefault="008B3182" w:rsidP="00D61324">
    <w:pPr>
      <w:pStyle w:val="af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DB38F7">
      <w:rPr>
        <w:rStyle w:val="a3"/>
        <w:noProof/>
      </w:rPr>
      <w:t>4</w:t>
    </w:r>
    <w:r>
      <w:rPr>
        <w:rStyle w:val="a3"/>
      </w:rPr>
      <w:fldChar w:fldCharType="end"/>
    </w:r>
  </w:p>
  <w:p w14:paraId="5BECE900" w14:textId="5607C932" w:rsidR="00DA14B3" w:rsidRDefault="009E2BF2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3ADF04A" wp14:editId="5D3F074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149705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E81107" w14:textId="77777777" w:rsidR="00DA14B3" w:rsidRDefault="00DA14B3">
                          <w:pPr>
                            <w:pStyle w:val="af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ADF04A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02E81107" w14:textId="77777777" w:rsidR="00DA14B3" w:rsidRDefault="00DA14B3">
                    <w:pPr>
                      <w:pStyle w:val="af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1D4CB4" w14:textId="77777777" w:rsidR="000968CF" w:rsidRDefault="000968CF">
      <w:r>
        <w:separator/>
      </w:r>
    </w:p>
  </w:footnote>
  <w:footnote w:type="continuationSeparator" w:id="0">
    <w:p w14:paraId="2477ED91" w14:textId="77777777" w:rsidR="000968CF" w:rsidRDefault="000968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20A67B" w14:textId="77777777" w:rsidR="00DA14B3" w:rsidRDefault="00DA14B3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3880C" w14:textId="77777777" w:rsidR="00DA14B3" w:rsidRPr="00491356" w:rsidRDefault="00DA14B3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proofErr w:type="spellStart"/>
    <w:r>
      <w:rPr>
        <w:rFonts w:hint="eastAsia"/>
        <w:sz w:val="21"/>
        <w:szCs w:val="21"/>
      </w:rPr>
      <w:t>哈工大</w:t>
    </w:r>
    <w:r w:rsidR="003279D7">
      <w:rPr>
        <w:rFonts w:hint="eastAsia"/>
        <w:sz w:val="21"/>
        <w:szCs w:val="21"/>
        <w:lang w:eastAsia="zh-CN"/>
      </w:rPr>
      <w:t>计算学部</w:t>
    </w:r>
    <w:proofErr w:type="spellEnd"/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 w:rsidR="00491356">
      <w:rPr>
        <w:rFonts w:hint="eastAsia"/>
        <w:sz w:val="21"/>
        <w:szCs w:val="21"/>
      </w:rPr>
      <w:t>工程</w:t>
    </w:r>
    <w:r>
      <w:rPr>
        <w:rFonts w:hint="eastAsia"/>
        <w:sz w:val="21"/>
        <w:szCs w:val="21"/>
      </w:rPr>
      <w:t>》</w:t>
    </w:r>
    <w:r w:rsidR="00AB66D5">
      <w:rPr>
        <w:rFonts w:hint="eastAsia"/>
        <w:sz w:val="21"/>
        <w:szCs w:val="21"/>
        <w:lang w:eastAsia="zh-CN"/>
      </w:rPr>
      <w:t>实验</w:t>
    </w:r>
    <w:r w:rsidR="002B5964">
      <w:rPr>
        <w:rFonts w:hint="eastAsia"/>
        <w:sz w:val="21"/>
        <w:szCs w:val="21"/>
        <w:lang w:eastAsia="zh-CN"/>
      </w:rPr>
      <w:t>报告</w:t>
    </w:r>
    <w:proofErr w:type="spellEnd"/>
    <w:r>
      <w:rPr>
        <w:rFonts w:hint="eastAsia"/>
        <w:sz w:val="21"/>
        <w:szCs w:val="21"/>
      </w:rPr>
      <w:tab/>
    </w:r>
    <w:r w:rsidR="00491356">
      <w:rPr>
        <w:rFonts w:hint="eastAsia"/>
        <w:sz w:val="21"/>
        <w:szCs w:val="21"/>
      </w:rPr>
      <w:tab/>
    </w:r>
    <w:r w:rsidR="00D27D32">
      <w:rPr>
        <w:rFonts w:hint="eastAsia"/>
        <w:sz w:val="21"/>
        <w:szCs w:val="21"/>
        <w:lang w:eastAsia="zh-CN"/>
      </w:rPr>
      <w:t xml:space="preserve">Lab </w:t>
    </w:r>
    <w:r w:rsidR="003279D7">
      <w:rPr>
        <w:sz w:val="21"/>
        <w:szCs w:val="21"/>
        <w:lang w:eastAsia="zh-CN"/>
      </w:rPr>
      <w:t>3</w:t>
    </w:r>
    <w:r w:rsidR="00AB66D5">
      <w:rPr>
        <w:rFonts w:hint="eastAsia"/>
        <w:sz w:val="21"/>
        <w:szCs w:val="21"/>
        <w:lang w:eastAsia="zh-CN"/>
      </w:rPr>
      <w:t>：</w:t>
    </w:r>
    <w:r w:rsidR="00AB66D5" w:rsidRPr="00AB66D5">
      <w:rPr>
        <w:rFonts w:hint="eastAsia"/>
        <w:sz w:val="21"/>
        <w:szCs w:val="21"/>
        <w:lang w:eastAsia="zh-CN"/>
      </w:rPr>
      <w:t>代码评审与</w:t>
    </w:r>
    <w:r w:rsidR="003279D7">
      <w:rPr>
        <w:rFonts w:hint="eastAsia"/>
        <w:sz w:val="21"/>
        <w:szCs w:val="21"/>
        <w:lang w:eastAsia="zh-CN"/>
      </w:rPr>
      <w:t>单元测试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EF62C" w14:textId="77777777" w:rsidR="00DA14B3" w:rsidRDefault="00DA14B3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SimSun" w:eastAsia="SimSun" w:hAnsi="SimSun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imSun" w:hAnsi="SimSun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SimSun" w:hAnsi="SimSu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SimSun" w:hAnsi="SimSu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SimSun" w:hAnsi="SimSu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SimSun" w:hAnsi="SimSu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SimSun" w:hAnsi="SimSu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SimSun" w:hAnsi="SimSu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SimSun" w:hAnsi="SimSu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SimSun" w:hAnsi="SimSun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SimSun" w:eastAsia="SimSun" w:hAnsi="SimSun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SimSun" w:hAnsi="SimSun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SimSun" w:hAnsi="SimSun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SimSun" w:hAnsi="SimSun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SimSun" w:hAnsi="SimSun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SimSun" w:hAnsi="SimSun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SimSun" w:hAnsi="SimSun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SimSun" w:hAnsi="SimSun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SimSun" w:hAnsi="SimSun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SimSun" w:hAnsi="SimSun" w:hint="default"/>
      </w:rPr>
    </w:lvl>
  </w:abstractNum>
  <w:abstractNum w:abstractNumId="14" w15:restartNumberingAfterBreak="0">
    <w:nsid w:val="000000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01CB0A65"/>
    <w:multiLevelType w:val="multilevel"/>
    <w:tmpl w:val="0C2A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9663900"/>
    <w:multiLevelType w:val="multilevel"/>
    <w:tmpl w:val="C3F4F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CE27D07"/>
    <w:multiLevelType w:val="multilevel"/>
    <w:tmpl w:val="AFA82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7E2B0D"/>
    <w:multiLevelType w:val="multilevel"/>
    <w:tmpl w:val="99B8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3E71DD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28090A3F"/>
    <w:multiLevelType w:val="hybridMultilevel"/>
    <w:tmpl w:val="975E5E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9C36103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0EA2287"/>
    <w:multiLevelType w:val="multilevel"/>
    <w:tmpl w:val="7E14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723F9C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F3D29C8"/>
    <w:multiLevelType w:val="multilevel"/>
    <w:tmpl w:val="3F563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FC47D0"/>
    <w:multiLevelType w:val="multilevel"/>
    <w:tmpl w:val="5EFC8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834A57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2FF47F3"/>
    <w:multiLevelType w:val="hybridMultilevel"/>
    <w:tmpl w:val="EE48E8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66E7AAD"/>
    <w:multiLevelType w:val="multilevel"/>
    <w:tmpl w:val="13C60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17E5955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0B0631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9A816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6A4F36ED"/>
    <w:multiLevelType w:val="multilevel"/>
    <w:tmpl w:val="BE08B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1956E0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96273B1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302A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550268392">
    <w:abstractNumId w:val="1"/>
  </w:num>
  <w:num w:numId="2" w16cid:durableId="2043240924">
    <w:abstractNumId w:val="14"/>
  </w:num>
  <w:num w:numId="3" w16cid:durableId="2138646116">
    <w:abstractNumId w:val="7"/>
  </w:num>
  <w:num w:numId="4" w16cid:durableId="2082558421">
    <w:abstractNumId w:val="4"/>
  </w:num>
  <w:num w:numId="5" w16cid:durableId="343168161">
    <w:abstractNumId w:val="0"/>
  </w:num>
  <w:num w:numId="6" w16cid:durableId="1499688249">
    <w:abstractNumId w:val="9"/>
  </w:num>
  <w:num w:numId="7" w16cid:durableId="1817262268">
    <w:abstractNumId w:val="8"/>
  </w:num>
  <w:num w:numId="8" w16cid:durableId="866143631">
    <w:abstractNumId w:val="10"/>
  </w:num>
  <w:num w:numId="9" w16cid:durableId="515775757">
    <w:abstractNumId w:val="12"/>
  </w:num>
  <w:num w:numId="10" w16cid:durableId="971325869">
    <w:abstractNumId w:val="3"/>
  </w:num>
  <w:num w:numId="11" w16cid:durableId="1410417965">
    <w:abstractNumId w:val="5"/>
  </w:num>
  <w:num w:numId="12" w16cid:durableId="475413431">
    <w:abstractNumId w:val="13"/>
  </w:num>
  <w:num w:numId="13" w16cid:durableId="294726718">
    <w:abstractNumId w:val="6"/>
  </w:num>
  <w:num w:numId="14" w16cid:durableId="56784953">
    <w:abstractNumId w:val="11"/>
  </w:num>
  <w:num w:numId="15" w16cid:durableId="2070835862">
    <w:abstractNumId w:val="2"/>
  </w:num>
  <w:num w:numId="16" w16cid:durableId="1178733976">
    <w:abstractNumId w:val="20"/>
  </w:num>
  <w:num w:numId="17" w16cid:durableId="911038236">
    <w:abstractNumId w:val="30"/>
  </w:num>
  <w:num w:numId="18" w16cid:durableId="371080586">
    <w:abstractNumId w:val="33"/>
  </w:num>
  <w:num w:numId="19" w16cid:durableId="622611058">
    <w:abstractNumId w:val="28"/>
  </w:num>
  <w:num w:numId="20" w16cid:durableId="1041440960">
    <w:abstractNumId w:val="21"/>
  </w:num>
  <w:num w:numId="21" w16cid:durableId="322708534">
    <w:abstractNumId w:val="36"/>
  </w:num>
  <w:num w:numId="22" w16cid:durableId="1430080760">
    <w:abstractNumId w:val="32"/>
  </w:num>
  <w:num w:numId="23" w16cid:durableId="2119904789">
    <w:abstractNumId w:val="22"/>
  </w:num>
  <w:num w:numId="24" w16cid:durableId="233901632">
    <w:abstractNumId w:val="31"/>
  </w:num>
  <w:num w:numId="25" w16cid:durableId="1548761432">
    <w:abstractNumId w:val="24"/>
  </w:num>
  <w:num w:numId="26" w16cid:durableId="768626961">
    <w:abstractNumId w:val="35"/>
  </w:num>
  <w:num w:numId="27" w16cid:durableId="1333415631">
    <w:abstractNumId w:val="19"/>
  </w:num>
  <w:num w:numId="28" w16cid:durableId="432818725">
    <w:abstractNumId w:val="27"/>
  </w:num>
  <w:num w:numId="29" w16cid:durableId="912275526">
    <w:abstractNumId w:val="37"/>
  </w:num>
  <w:num w:numId="30" w16cid:durableId="1655720085">
    <w:abstractNumId w:val="29"/>
  </w:num>
  <w:num w:numId="31" w16cid:durableId="631056364">
    <w:abstractNumId w:val="15"/>
  </w:num>
  <w:num w:numId="32" w16cid:durableId="767234839">
    <w:abstractNumId w:val="25"/>
  </w:num>
  <w:num w:numId="33" w16cid:durableId="682784627">
    <w:abstractNumId w:val="17"/>
  </w:num>
  <w:num w:numId="34" w16cid:durableId="1355695734">
    <w:abstractNumId w:val="23"/>
  </w:num>
  <w:num w:numId="35" w16cid:durableId="2117018758">
    <w:abstractNumId w:val="16"/>
  </w:num>
  <w:num w:numId="36" w16cid:durableId="1770155908">
    <w:abstractNumId w:val="34"/>
  </w:num>
  <w:num w:numId="37" w16cid:durableId="1439645472">
    <w:abstractNumId w:val="18"/>
  </w:num>
  <w:num w:numId="38" w16cid:durableId="175304667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7495"/>
    <w:rsid w:val="000148C5"/>
    <w:rsid w:val="000227DF"/>
    <w:rsid w:val="00023471"/>
    <w:rsid w:val="00026F0D"/>
    <w:rsid w:val="00027096"/>
    <w:rsid w:val="000479C3"/>
    <w:rsid w:val="000604CE"/>
    <w:rsid w:val="0006427A"/>
    <w:rsid w:val="0007358F"/>
    <w:rsid w:val="00081B5F"/>
    <w:rsid w:val="00083EF9"/>
    <w:rsid w:val="000968CF"/>
    <w:rsid w:val="000B44B8"/>
    <w:rsid w:val="000D7682"/>
    <w:rsid w:val="000F6CAD"/>
    <w:rsid w:val="00100A26"/>
    <w:rsid w:val="001068B0"/>
    <w:rsid w:val="00141C0E"/>
    <w:rsid w:val="00146856"/>
    <w:rsid w:val="00167100"/>
    <w:rsid w:val="00172A27"/>
    <w:rsid w:val="00183606"/>
    <w:rsid w:val="0019124A"/>
    <w:rsid w:val="001C36EE"/>
    <w:rsid w:val="001D5C17"/>
    <w:rsid w:val="001E224E"/>
    <w:rsid w:val="001E4AEB"/>
    <w:rsid w:val="001F16F7"/>
    <w:rsid w:val="002016A0"/>
    <w:rsid w:val="0020620E"/>
    <w:rsid w:val="00233DBB"/>
    <w:rsid w:val="002B5964"/>
    <w:rsid w:val="002B6BFA"/>
    <w:rsid w:val="002B7104"/>
    <w:rsid w:val="002B7960"/>
    <w:rsid w:val="002E1A98"/>
    <w:rsid w:val="002E2606"/>
    <w:rsid w:val="002F2411"/>
    <w:rsid w:val="00304349"/>
    <w:rsid w:val="003103F6"/>
    <w:rsid w:val="003279D7"/>
    <w:rsid w:val="003333EE"/>
    <w:rsid w:val="003348CB"/>
    <w:rsid w:val="003351B2"/>
    <w:rsid w:val="0034509E"/>
    <w:rsid w:val="00356649"/>
    <w:rsid w:val="00362B87"/>
    <w:rsid w:val="0036393D"/>
    <w:rsid w:val="0036491C"/>
    <w:rsid w:val="003A3326"/>
    <w:rsid w:val="003B494A"/>
    <w:rsid w:val="003C04A4"/>
    <w:rsid w:val="003C4371"/>
    <w:rsid w:val="003D7375"/>
    <w:rsid w:val="003F67FF"/>
    <w:rsid w:val="00403A3C"/>
    <w:rsid w:val="004117E8"/>
    <w:rsid w:val="00415EA9"/>
    <w:rsid w:val="004207CF"/>
    <w:rsid w:val="00442BC7"/>
    <w:rsid w:val="00446F03"/>
    <w:rsid w:val="00491356"/>
    <w:rsid w:val="004A3666"/>
    <w:rsid w:val="004C716A"/>
    <w:rsid w:val="004D6C6C"/>
    <w:rsid w:val="004E5A55"/>
    <w:rsid w:val="004F0198"/>
    <w:rsid w:val="004F5888"/>
    <w:rsid w:val="005124F2"/>
    <w:rsid w:val="00523D6F"/>
    <w:rsid w:val="0052428F"/>
    <w:rsid w:val="00531426"/>
    <w:rsid w:val="00556C48"/>
    <w:rsid w:val="00557379"/>
    <w:rsid w:val="00582434"/>
    <w:rsid w:val="00592654"/>
    <w:rsid w:val="005A7C14"/>
    <w:rsid w:val="005B31AD"/>
    <w:rsid w:val="005C0DEF"/>
    <w:rsid w:val="005C5460"/>
    <w:rsid w:val="005D1708"/>
    <w:rsid w:val="005D378E"/>
    <w:rsid w:val="005D4314"/>
    <w:rsid w:val="005E3505"/>
    <w:rsid w:val="005F14ED"/>
    <w:rsid w:val="006216F4"/>
    <w:rsid w:val="00624F5E"/>
    <w:rsid w:val="006278E5"/>
    <w:rsid w:val="0064175C"/>
    <w:rsid w:val="00652900"/>
    <w:rsid w:val="00662413"/>
    <w:rsid w:val="00670F23"/>
    <w:rsid w:val="00685769"/>
    <w:rsid w:val="00687B01"/>
    <w:rsid w:val="006B02F0"/>
    <w:rsid w:val="006C4521"/>
    <w:rsid w:val="006C7ED2"/>
    <w:rsid w:val="006D41EB"/>
    <w:rsid w:val="006E10B3"/>
    <w:rsid w:val="006E1582"/>
    <w:rsid w:val="006E1686"/>
    <w:rsid w:val="006E3DCA"/>
    <w:rsid w:val="007264DE"/>
    <w:rsid w:val="00730149"/>
    <w:rsid w:val="00740E3C"/>
    <w:rsid w:val="00745DAC"/>
    <w:rsid w:val="007603E4"/>
    <w:rsid w:val="007611F2"/>
    <w:rsid w:val="00785D41"/>
    <w:rsid w:val="00796730"/>
    <w:rsid w:val="007B032E"/>
    <w:rsid w:val="007B2783"/>
    <w:rsid w:val="007B5466"/>
    <w:rsid w:val="007B5A43"/>
    <w:rsid w:val="007C4015"/>
    <w:rsid w:val="007E4523"/>
    <w:rsid w:val="007E7B90"/>
    <w:rsid w:val="007E7FFD"/>
    <w:rsid w:val="007F31F0"/>
    <w:rsid w:val="007F5B9B"/>
    <w:rsid w:val="008016BE"/>
    <w:rsid w:val="008203EB"/>
    <w:rsid w:val="00832AF0"/>
    <w:rsid w:val="008605B1"/>
    <w:rsid w:val="00861A24"/>
    <w:rsid w:val="008676E8"/>
    <w:rsid w:val="00872EAA"/>
    <w:rsid w:val="00882579"/>
    <w:rsid w:val="00882E95"/>
    <w:rsid w:val="00890F7F"/>
    <w:rsid w:val="008A3EF9"/>
    <w:rsid w:val="008A74B9"/>
    <w:rsid w:val="008B3182"/>
    <w:rsid w:val="008B5D5C"/>
    <w:rsid w:val="008B796D"/>
    <w:rsid w:val="008D401E"/>
    <w:rsid w:val="008F2C4D"/>
    <w:rsid w:val="008F3C06"/>
    <w:rsid w:val="008F5AC1"/>
    <w:rsid w:val="00911C23"/>
    <w:rsid w:val="00934F33"/>
    <w:rsid w:val="009436A1"/>
    <w:rsid w:val="00943824"/>
    <w:rsid w:val="00946577"/>
    <w:rsid w:val="00950C83"/>
    <w:rsid w:val="009664A8"/>
    <w:rsid w:val="00975C4C"/>
    <w:rsid w:val="00994809"/>
    <w:rsid w:val="009B1A21"/>
    <w:rsid w:val="009E0985"/>
    <w:rsid w:val="009E2BF2"/>
    <w:rsid w:val="009E3CFA"/>
    <w:rsid w:val="00A260EF"/>
    <w:rsid w:val="00A31659"/>
    <w:rsid w:val="00A43A1D"/>
    <w:rsid w:val="00A446C6"/>
    <w:rsid w:val="00A510CF"/>
    <w:rsid w:val="00A542D2"/>
    <w:rsid w:val="00A571E8"/>
    <w:rsid w:val="00A61A43"/>
    <w:rsid w:val="00A72535"/>
    <w:rsid w:val="00A73CF9"/>
    <w:rsid w:val="00A765DA"/>
    <w:rsid w:val="00A82B74"/>
    <w:rsid w:val="00A849C7"/>
    <w:rsid w:val="00A85F0B"/>
    <w:rsid w:val="00AA5321"/>
    <w:rsid w:val="00AB5DD7"/>
    <w:rsid w:val="00AB66D5"/>
    <w:rsid w:val="00AC3E41"/>
    <w:rsid w:val="00AD0CA3"/>
    <w:rsid w:val="00AE2350"/>
    <w:rsid w:val="00AE3F0D"/>
    <w:rsid w:val="00AF722F"/>
    <w:rsid w:val="00B00EC8"/>
    <w:rsid w:val="00B07651"/>
    <w:rsid w:val="00B1553F"/>
    <w:rsid w:val="00B15FF3"/>
    <w:rsid w:val="00B23E64"/>
    <w:rsid w:val="00B33270"/>
    <w:rsid w:val="00B33AE0"/>
    <w:rsid w:val="00B55118"/>
    <w:rsid w:val="00B7034A"/>
    <w:rsid w:val="00B7641A"/>
    <w:rsid w:val="00B805BF"/>
    <w:rsid w:val="00B86491"/>
    <w:rsid w:val="00BD0553"/>
    <w:rsid w:val="00BE6FBD"/>
    <w:rsid w:val="00C173B5"/>
    <w:rsid w:val="00C230D3"/>
    <w:rsid w:val="00C34F60"/>
    <w:rsid w:val="00C61A14"/>
    <w:rsid w:val="00C62E81"/>
    <w:rsid w:val="00C71BC1"/>
    <w:rsid w:val="00C80A0C"/>
    <w:rsid w:val="00C86895"/>
    <w:rsid w:val="00C90278"/>
    <w:rsid w:val="00C90930"/>
    <w:rsid w:val="00C95DFB"/>
    <w:rsid w:val="00CA1E33"/>
    <w:rsid w:val="00CA26BB"/>
    <w:rsid w:val="00CB6779"/>
    <w:rsid w:val="00CC1160"/>
    <w:rsid w:val="00CC46AA"/>
    <w:rsid w:val="00CD1928"/>
    <w:rsid w:val="00CE7587"/>
    <w:rsid w:val="00D04CD6"/>
    <w:rsid w:val="00D16383"/>
    <w:rsid w:val="00D27D32"/>
    <w:rsid w:val="00D41722"/>
    <w:rsid w:val="00D6043E"/>
    <w:rsid w:val="00D61324"/>
    <w:rsid w:val="00D72CFC"/>
    <w:rsid w:val="00D73964"/>
    <w:rsid w:val="00D74840"/>
    <w:rsid w:val="00D7533B"/>
    <w:rsid w:val="00D910F1"/>
    <w:rsid w:val="00DA14B3"/>
    <w:rsid w:val="00DA56DD"/>
    <w:rsid w:val="00DB1640"/>
    <w:rsid w:val="00DB38F7"/>
    <w:rsid w:val="00DB79DC"/>
    <w:rsid w:val="00DD3BCD"/>
    <w:rsid w:val="00DD7BA3"/>
    <w:rsid w:val="00DF3D38"/>
    <w:rsid w:val="00E17D45"/>
    <w:rsid w:val="00E20933"/>
    <w:rsid w:val="00E24CD6"/>
    <w:rsid w:val="00E33914"/>
    <w:rsid w:val="00E437CC"/>
    <w:rsid w:val="00E541B7"/>
    <w:rsid w:val="00E63B5E"/>
    <w:rsid w:val="00E826AE"/>
    <w:rsid w:val="00E93452"/>
    <w:rsid w:val="00E97B8E"/>
    <w:rsid w:val="00EB18DB"/>
    <w:rsid w:val="00EE13B0"/>
    <w:rsid w:val="00F21ABD"/>
    <w:rsid w:val="00F25830"/>
    <w:rsid w:val="00F32353"/>
    <w:rsid w:val="00F32A1C"/>
    <w:rsid w:val="00F368E0"/>
    <w:rsid w:val="00F473A3"/>
    <w:rsid w:val="00F73AA6"/>
    <w:rsid w:val="00F86E00"/>
    <w:rsid w:val="00F90C9D"/>
    <w:rsid w:val="00FC3240"/>
    <w:rsid w:val="00FC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CD8521"/>
  <w15:chartTrackingRefBased/>
  <w15:docId w15:val="{B6D26265-5371-4555-B51F-BEB2AF885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Char">
    <w:name w:val="正文首行缩进 2 Char"/>
    <w:link w:val="21"/>
    <w:rPr>
      <w:rFonts w:ascii="SimSun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">
    <w:name w:val="正文首行缩进 Char"/>
    <w:link w:val="ab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c"/>
    <w:rPr>
      <w:kern w:val="2"/>
      <w:sz w:val="24"/>
    </w:rPr>
  </w:style>
  <w:style w:type="paragraph" w:customStyle="1" w:styleId="ab">
    <w:name w:val="正文首行缩进"/>
    <w:basedOn w:val="a"/>
    <w:link w:val="Char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d">
    <w:name w:val="index heading"/>
    <w:basedOn w:val="a"/>
    <w:next w:val="12"/>
    <w:rPr>
      <w:rFonts w:hint="eastAsia"/>
    </w:rPr>
  </w:style>
  <w:style w:type="paragraph" w:customStyle="1" w:styleId="21">
    <w:name w:val="正文首行缩进 2"/>
    <w:basedOn w:val="a8"/>
    <w:link w:val="2Char"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e">
    <w:name w:val="Document Map"/>
    <w:basedOn w:val="a"/>
    <w:pPr>
      <w:shd w:val="clear" w:color="auto" w:fill="000080"/>
    </w:pPr>
  </w:style>
  <w:style w:type="paragraph" w:customStyle="1" w:styleId="22">
    <w:name w:val="目录 2"/>
    <w:basedOn w:val="a"/>
    <w:next w:val="a"/>
    <w:uiPriority w:val="39"/>
    <w:pPr>
      <w:ind w:leftChars="200" w:left="420"/>
    </w:p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customStyle="1" w:styleId="30">
    <w:name w:val="目录 3"/>
    <w:basedOn w:val="a"/>
    <w:next w:val="a"/>
    <w:pPr>
      <w:ind w:leftChars="400" w:left="840"/>
    </w:pPr>
  </w:style>
  <w:style w:type="paragraph" w:styleId="af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c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0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rsid w:val="00FC5A46"/>
    <w:rPr>
      <w:sz w:val="24"/>
    </w:rPr>
  </w:style>
  <w:style w:type="character" w:styleId="HTML">
    <w:name w:val="HTML Code"/>
    <w:basedOn w:val="a0"/>
    <w:unhideWhenUsed/>
    <w:rsid w:val="00F90C9D"/>
    <w:rPr>
      <w:rFonts w:ascii="SimSun" w:eastAsia="SimSun" w:hAnsi="SimSun" w:cs="SimSun"/>
      <w:sz w:val="24"/>
      <w:szCs w:val="24"/>
    </w:rPr>
  </w:style>
  <w:style w:type="paragraph" w:styleId="af2">
    <w:name w:val="List Paragraph"/>
    <w:basedOn w:val="a"/>
    <w:uiPriority w:val="34"/>
    <w:qFormat/>
    <w:rsid w:val="00B55118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304349"/>
  </w:style>
  <w:style w:type="paragraph" w:styleId="TOC2">
    <w:name w:val="toc 2"/>
    <w:basedOn w:val="a"/>
    <w:next w:val="a"/>
    <w:autoRedefine/>
    <w:uiPriority w:val="39"/>
    <w:rsid w:val="00304349"/>
    <w:pPr>
      <w:ind w:leftChars="200" w:left="420"/>
    </w:pPr>
  </w:style>
  <w:style w:type="paragraph" w:styleId="HTML0">
    <w:name w:val="HTML Preformatted"/>
    <w:basedOn w:val="a"/>
    <w:link w:val="HTML1"/>
    <w:rsid w:val="00A571E8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rsid w:val="00A571E8"/>
    <w:rPr>
      <w:rFonts w:ascii="Courier New" w:hAnsi="Courier New" w:cs="Courier New"/>
      <w:kern w:val="2"/>
    </w:rPr>
  </w:style>
  <w:style w:type="character" w:styleId="af3">
    <w:name w:val="Strong"/>
    <w:basedOn w:val="a0"/>
    <w:uiPriority w:val="22"/>
    <w:qFormat/>
    <w:rsid w:val="004A36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0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7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7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29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77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2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6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7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21</Pages>
  <Words>1933</Words>
  <Characters>11022</Characters>
  <Application>Microsoft Office Word</Application>
  <DocSecurity>0</DocSecurity>
  <PresentationFormat/>
  <Lines>91</Lines>
  <Paragraphs>25</Paragraphs>
  <Slides>0</Slides>
  <Notes>0</Notes>
  <HiddenSlides>0</HiddenSlides>
  <MMClips>0</MMClips>
  <ScaleCrop>false</ScaleCrop>
  <Manager/>
  <Company>HIT-ICES</Company>
  <LinksUpToDate>false</LinksUpToDate>
  <CharactersWithSpaces>12930</CharactersWithSpaces>
  <SharedDoc>false</SharedDoc>
  <HLinks>
    <vt:vector size="162" baseType="variant">
      <vt:variant>
        <vt:i4>1507387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_Toc168176516</vt:lpwstr>
      </vt:variant>
      <vt:variant>
        <vt:i4>1507387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_Toc168176515</vt:lpwstr>
      </vt:variant>
      <vt:variant>
        <vt:i4>1507387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_Toc168176514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_Toc168176513</vt:lpwstr>
      </vt:variant>
      <vt:variant>
        <vt:i4>1507387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_Toc168176512</vt:lpwstr>
      </vt:variant>
      <vt:variant>
        <vt:i4>1507387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_Toc168176511</vt:lpwstr>
      </vt:variant>
      <vt:variant>
        <vt:i4>1507387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_Toc168176510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_Toc168176509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_Toc168176508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_Toc168176507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_Toc168176506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_Toc168176505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_Toc168176504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_Toc168176503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_Toc168176502</vt:lpwstr>
      </vt:variant>
      <vt:variant>
        <vt:i4>1441851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_Toc168176501</vt:lpwstr>
      </vt:variant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_Toc168176500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_Toc168176499</vt:lpwstr>
      </vt:variant>
      <vt:variant>
        <vt:i4>2031674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_Toc168176498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_Toc168176497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_Toc168176496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_Toc168176495</vt:lpwstr>
      </vt:variant>
      <vt:variant>
        <vt:i4>2031674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_Toc168176494</vt:lpwstr>
      </vt:variant>
      <vt:variant>
        <vt:i4>2031674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_Toc168176493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_Toc168176492</vt:lpwstr>
      </vt:variant>
      <vt:variant>
        <vt:i4>2031674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_Toc168176491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_Toc168176490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Tian Chang</cp:lastModifiedBy>
  <cp:revision>72</cp:revision>
  <cp:lastPrinted>2008-09-02T05:16:00Z</cp:lastPrinted>
  <dcterms:created xsi:type="dcterms:W3CDTF">2025-05-21T02:10:00Z</dcterms:created>
  <dcterms:modified xsi:type="dcterms:W3CDTF">2025-06-08T02:50:00Z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